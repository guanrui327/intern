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8E2B1"/>
    <w:p w14:paraId="63893DB8"/>
    <w:p w14:paraId="4D398EBF"/>
    <w:p w14:paraId="5CEFBC34"/>
    <w:p w14:paraId="21072269"/>
    <w:p w14:paraId="0EF1B7BB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 w14:paraId="0BAE6CCB">
      <w:pPr>
        <w:jc w:val="center"/>
      </w:pPr>
      <w:r>
        <w:rPr>
          <w:b/>
          <w:color w:val="1F4E79"/>
          <w:sz w:val="52"/>
        </w:rPr>
        <w:t>煤矿设备关联异常检测</w:t>
      </w:r>
    </w:p>
    <w:p w14:paraId="5938BEEA">
      <w:pPr>
        <w:jc w:val="center"/>
      </w:pPr>
      <w:r>
        <w:rPr>
          <w:color w:val="4D4D4D"/>
          <w:sz w:val="28"/>
        </w:rPr>
        <w:t>阶段三：跨设备物理耦合与关联异常检测（CMJ → ZZJ）</w:t>
      </w:r>
      <w:r>
        <w:rPr>
          <w:color w:val="666666"/>
          <w:sz w:val="22"/>
        </w:rPr>
        <w:br w:type="textWrapping"/>
      </w:r>
      <w:r>
        <w:rPr>
          <w:color w:val="666666"/>
          <w:sz w:val="22"/>
        </w:rPr>
        <w:t>分析对象：采煤机（CMJ）→ 转载机（ZZJ）</w:t>
      </w:r>
    </w:p>
    <w:p w14:paraId="4A178A30">
      <w:r>
        <w:br w:type="page"/>
      </w:r>
    </w:p>
    <w:p w14:paraId="4F0154C4">
      <w:pPr>
        <w:pStyle w:val="3"/>
      </w:pPr>
      <w:r>
        <w:t>目录</w:t>
      </w:r>
    </w:p>
    <w:p w14:paraId="02D64915">
      <w:pPr>
        <w:spacing w:after="120" w:line="324" w:lineRule="auto"/>
      </w:pPr>
      <w:r>
        <w:rPr>
          <w:b w:val="0"/>
          <w:i w:val="0"/>
          <w:sz w:val="22"/>
        </w:rPr>
        <w:t>1. 引言</w:t>
      </w:r>
    </w:p>
    <w:p w14:paraId="5579D694">
      <w:pPr>
        <w:spacing w:after="120" w:line="324" w:lineRule="auto"/>
      </w:pPr>
      <w:r>
        <w:rPr>
          <w:b w:val="0"/>
          <w:i w:val="0"/>
          <w:sz w:val="22"/>
        </w:rPr>
        <w:t>2. 数据概况与分析设计</w:t>
      </w:r>
    </w:p>
    <w:p w14:paraId="626688FF">
      <w:pPr>
        <w:spacing w:after="120" w:line="324" w:lineRule="auto"/>
      </w:pPr>
      <w:r>
        <w:rPr>
          <w:b w:val="0"/>
          <w:i w:val="0"/>
          <w:sz w:val="22"/>
        </w:rPr>
        <w:t>3. 联合工况划分与物理耦合验证</w:t>
      </w:r>
    </w:p>
    <w:p w14:paraId="28D808E5">
      <w:pPr>
        <w:spacing w:after="120" w:line="324" w:lineRule="auto"/>
      </w:pPr>
      <w:r>
        <w:rPr>
          <w:b w:val="0"/>
          <w:i w:val="0"/>
          <w:sz w:val="22"/>
        </w:rPr>
        <w:t>4. 物理耦合回归验证</w:t>
      </w:r>
    </w:p>
    <w:p w14:paraId="17325A69">
      <w:pPr>
        <w:spacing w:after="120" w:line="324" w:lineRule="auto"/>
      </w:pPr>
      <w:r>
        <w:rPr>
          <w:b w:val="0"/>
          <w:i w:val="0"/>
          <w:sz w:val="22"/>
        </w:rPr>
        <w:t>5. 联合工况规则事件主检测器</w:t>
      </w:r>
    </w:p>
    <w:p w14:paraId="342126E8">
      <w:pPr>
        <w:spacing w:after="120" w:line="324" w:lineRule="auto"/>
      </w:pPr>
      <w:r>
        <w:rPr>
          <w:b w:val="0"/>
          <w:i w:val="0"/>
          <w:sz w:val="22"/>
        </w:rPr>
        <w:t>6. 跨设备 Mahalanobis 关联异常</w:t>
      </w:r>
    </w:p>
    <w:p w14:paraId="706ED3B7">
      <w:pPr>
        <w:spacing w:after="120" w:line="324" w:lineRule="auto"/>
      </w:pPr>
      <w:r>
        <w:rPr>
          <w:rFonts w:hint="eastAsia"/>
          <w:b w:val="0"/>
          <w:i w:val="0"/>
          <w:sz w:val="22"/>
          <w:lang w:val="en-US" w:eastAsia="zh-CN"/>
        </w:rPr>
        <w:t>7</w:t>
      </w:r>
      <w:r>
        <w:rPr>
          <w:b w:val="0"/>
          <w:i w:val="0"/>
          <w:sz w:val="22"/>
        </w:rPr>
        <w:t>. 可视化与典型案例</w:t>
      </w:r>
    </w:p>
    <w:p w14:paraId="57DFE258">
      <w:pPr>
        <w:spacing w:after="120" w:line="324" w:lineRule="auto"/>
      </w:pPr>
      <w:r>
        <w:rPr>
          <w:rFonts w:hint="eastAsia"/>
          <w:b w:val="0"/>
          <w:i w:val="0"/>
          <w:sz w:val="22"/>
          <w:lang w:val="en-US" w:eastAsia="zh-CN"/>
        </w:rPr>
        <w:t>8</w:t>
      </w:r>
      <w:r>
        <w:rPr>
          <w:b w:val="0"/>
          <w:i w:val="0"/>
          <w:sz w:val="22"/>
        </w:rPr>
        <w:t>. 结论、局限与下一步</w:t>
      </w:r>
    </w:p>
    <w:p w14:paraId="410606D3">
      <w:r>
        <w:br w:type="page"/>
      </w:r>
    </w:p>
    <w:p w14:paraId="6489794B">
      <w:pPr>
        <w:pStyle w:val="3"/>
      </w:pPr>
      <w:r>
        <w:rPr>
          <w:rFonts w:hint="eastAsia"/>
          <w:lang w:val="en-US" w:eastAsia="zh-CN"/>
        </w:rPr>
        <w:t>一、</w:t>
      </w:r>
      <w:r>
        <w:t>引言</w:t>
      </w:r>
    </w:p>
    <w:p w14:paraId="6C13F482">
      <w:pPr>
        <w:spacing w:after="120" w:line="324" w:lineRule="auto"/>
      </w:pPr>
      <w:r>
        <w:rPr>
          <w:b w:val="0"/>
          <w:i w:val="0"/>
        </w:rPr>
        <w:t>本报告为「阶段三：多设备跨设备关联异常检测」的技术总结文档。阶段一完成了单设备分部位工况划分，阶段二完成了 CMJ / ZZJ 各自的单设备异常检测，本阶段将视野从单设备扩展到跨设备：挖掘上游采煤机（CMJ）到下游转载机（ZZJ）的物理耦合关系，检测「上游割煤但下游负载不匹配」的关联异常——即堵煤 / 卡链 / 断链 / 煤流堆积风险。</w:t>
      </w:r>
    </w:p>
    <w:p w14:paraId="497DC7F0">
      <w:pPr>
        <w:spacing w:after="120" w:line="324" w:lineRule="auto"/>
      </w:pPr>
      <w:r>
        <w:rPr>
          <w:b/>
          <w:i w:val="0"/>
        </w:rPr>
        <w:t>运输链物理结构：CMJ 割煤 →  ZZJ 转载机。</w:t>
      </w:r>
    </w:p>
    <w:p w14:paraId="154B2D65">
      <w:pPr>
        <w:pStyle w:val="4"/>
      </w:pPr>
      <w:r>
        <w:t>分析目标</w:t>
      </w:r>
    </w:p>
    <w:p w14:paraId="2D4E2507">
      <w:pPr>
        <w:pStyle w:val="16"/>
      </w:pPr>
      <w:r>
        <w:t>验证 CMJ 产量代理量与 ZZJ 负载之间的物理耦合是否可学习（回归）</w:t>
      </w:r>
    </w:p>
    <w:p w14:paraId="1170D681">
      <w:pPr>
        <w:pStyle w:val="16"/>
      </w:pPr>
      <w:r>
        <w:t>构造联合系统工况，在二元开关层检测「上游割煤但下游不接」的关联异常</w:t>
      </w:r>
    </w:p>
    <w:p w14:paraId="684DAB5D">
      <w:pPr>
        <w:pStyle w:val="16"/>
      </w:pPr>
      <w:r>
        <w:t>跨设备 Mahalanobis 检测多参数联合异常，与规则事件互相印证</w:t>
      </w:r>
    </w:p>
    <w:p w14:paraId="6D4D57D6">
      <w:pPr>
        <w:pStyle w:val="16"/>
      </w:pPr>
      <w:r>
        <w:t>验证事件传导方向：CMJ 先行 → ZZJ 跟随</w:t>
      </w:r>
      <w:r>
        <w:rPr>
          <w:rFonts w:hint="eastAsia"/>
          <w:lang w:val="en-US" w:eastAsia="zh-CN"/>
        </w:rPr>
        <w:t xml:space="preserve"> or </w:t>
      </w:r>
      <w:r>
        <w:t>ZZJ 先行 →CMJ跟随</w:t>
      </w:r>
    </w:p>
    <w:p w14:paraId="632EB758">
      <w:pPr>
        <w:pStyle w:val="4"/>
      </w:pPr>
      <w:r>
        <w:t>分析范围</w:t>
      </w:r>
    </w:p>
    <w:p w14:paraId="538C3091">
      <w:pPr>
        <w:spacing w:after="120" w:line="324" w:lineRule="auto"/>
      </w:pPr>
      <w:r>
        <w:rPr>
          <w:b w:val="0"/>
          <w:i w:val="0"/>
        </w:rPr>
        <w:t>上游产量代理（CMJ）：割煤速度（采煤机_牵引部位_采煤机速度）、左右滚筒电机电流、左右滚筒高度；下游负载（ZZJ）：转载机电机电流（+ 母线电压 / 链条速度用于诊断）。数据覆盖 2024-04-01 ~ 04-28 共 1 分钟等间隔采样。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6FDCA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4F1F91">
            <w:pPr>
              <w:spacing w:after="0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w="2880" w:type="dxa"/>
          </w:tcPr>
          <w:p w14:paraId="62C80699">
            <w:pPr>
              <w:spacing w:after="0"/>
            </w:pPr>
            <w:r>
              <w:rPr>
                <w:b/>
                <w:sz w:val="18"/>
              </w:rPr>
              <w:t>代理量</w:t>
            </w:r>
          </w:p>
        </w:tc>
        <w:tc>
          <w:tcPr>
            <w:tcW w:w="2880" w:type="dxa"/>
          </w:tcPr>
          <w:p w14:paraId="0BF841D9">
            <w:pPr>
              <w:spacing w:after="0"/>
            </w:pPr>
            <w:r>
              <w:rPr>
                <w:b/>
                <w:sz w:val="18"/>
              </w:rPr>
              <w:t>测点</w:t>
            </w:r>
          </w:p>
        </w:tc>
      </w:tr>
      <w:tr w14:paraId="64FDD0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635E67">
            <w:pPr>
              <w:spacing w:after="0"/>
            </w:pPr>
            <w:r>
              <w:rPr>
                <w:sz w:val="18"/>
              </w:rPr>
              <w:t>上游产量（X）</w:t>
            </w:r>
          </w:p>
        </w:tc>
        <w:tc>
          <w:tcPr>
            <w:tcW w:w="2880" w:type="dxa"/>
          </w:tcPr>
          <w:p w14:paraId="336BEC57">
            <w:pPr>
              <w:spacing w:after="0"/>
            </w:pPr>
            <w:r>
              <w:rPr>
                <w:sz w:val="18"/>
              </w:rPr>
              <w:t>割煤速度</w:t>
            </w:r>
          </w:p>
        </w:tc>
        <w:tc>
          <w:tcPr>
            <w:tcW w:w="2880" w:type="dxa"/>
          </w:tcPr>
          <w:p w14:paraId="65F35D5F">
            <w:pPr>
              <w:spacing w:after="0"/>
            </w:pPr>
            <w:r>
              <w:rPr>
                <w:sz w:val="18"/>
              </w:rPr>
              <w:t>采煤机_牵引部位_采煤机速度</w:t>
            </w:r>
          </w:p>
        </w:tc>
      </w:tr>
      <w:tr w14:paraId="15F54E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89A93A">
            <w:pPr>
              <w:spacing w:after="0"/>
            </w:pPr>
            <w:r>
              <w:rPr>
                <w:sz w:val="18"/>
              </w:rPr>
              <w:t>上游产量（X）</w:t>
            </w:r>
          </w:p>
        </w:tc>
        <w:tc>
          <w:tcPr>
            <w:tcW w:w="2880" w:type="dxa"/>
          </w:tcPr>
          <w:p w14:paraId="740110FD">
            <w:pPr>
              <w:spacing w:after="0"/>
            </w:pPr>
            <w:r>
              <w:rPr>
                <w:sz w:val="18"/>
              </w:rPr>
              <w:t>截割功率</w:t>
            </w:r>
          </w:p>
        </w:tc>
        <w:tc>
          <w:tcPr>
            <w:tcW w:w="2880" w:type="dxa"/>
          </w:tcPr>
          <w:p w14:paraId="59B81A53">
            <w:pPr>
              <w:spacing w:after="0"/>
            </w:pPr>
            <w:r>
              <w:rPr>
                <w:sz w:val="18"/>
              </w:rPr>
              <w:t>采煤机_截割部位_左/右滚筒_电机_电流</w:t>
            </w:r>
          </w:p>
        </w:tc>
      </w:tr>
      <w:tr w14:paraId="6B8A36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A627D4">
            <w:pPr>
              <w:spacing w:after="0"/>
            </w:pPr>
            <w:r>
              <w:rPr>
                <w:sz w:val="18"/>
              </w:rPr>
              <w:t>上游产量（X）</w:t>
            </w:r>
          </w:p>
        </w:tc>
        <w:tc>
          <w:tcPr>
            <w:tcW w:w="2880" w:type="dxa"/>
          </w:tcPr>
          <w:p w14:paraId="3667CE52">
            <w:pPr>
              <w:spacing w:after="0"/>
            </w:pPr>
            <w:r>
              <w:rPr>
                <w:sz w:val="18"/>
              </w:rPr>
              <w:t>截割断面</w:t>
            </w:r>
          </w:p>
        </w:tc>
        <w:tc>
          <w:tcPr>
            <w:tcW w:w="2880" w:type="dxa"/>
          </w:tcPr>
          <w:p w14:paraId="40E8BC18">
            <w:pPr>
              <w:spacing w:after="0"/>
            </w:pPr>
            <w:r>
              <w:rPr>
                <w:sz w:val="18"/>
              </w:rPr>
              <w:t>采煤机_截割部位_左/右滚筒_高度</w:t>
            </w:r>
          </w:p>
        </w:tc>
      </w:tr>
      <w:tr w14:paraId="51431A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F75AC3">
            <w:pPr>
              <w:spacing w:after="0"/>
            </w:pPr>
            <w:r>
              <w:rPr>
                <w:sz w:val="18"/>
              </w:rPr>
              <w:t>下游负载（y）</w:t>
            </w:r>
          </w:p>
        </w:tc>
        <w:tc>
          <w:tcPr>
            <w:tcW w:w="2880" w:type="dxa"/>
          </w:tcPr>
          <w:p w14:paraId="2E9E97AB">
            <w:pPr>
              <w:spacing w:after="0"/>
            </w:pPr>
            <w:r>
              <w:rPr>
                <w:sz w:val="18"/>
              </w:rPr>
              <w:t>转载负载</w:t>
            </w:r>
          </w:p>
        </w:tc>
        <w:tc>
          <w:tcPr>
            <w:tcW w:w="2880" w:type="dxa"/>
          </w:tcPr>
          <w:p w14:paraId="4C6B9F2F">
            <w:pPr>
              <w:spacing w:after="0"/>
            </w:pPr>
            <w:r>
              <w:rPr>
                <w:sz w:val="18"/>
              </w:rPr>
              <w:t>三机_转载机_电机_电流 / 转矩 / 链条速度</w:t>
            </w:r>
          </w:p>
        </w:tc>
      </w:tr>
      <w:tr w14:paraId="4BCA16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74A79F">
            <w:pPr>
              <w:spacing w:after="0"/>
            </w:pPr>
            <w:r>
              <w:rPr>
                <w:sz w:val="18"/>
              </w:rPr>
              <w:t>工况</w:t>
            </w:r>
          </w:p>
        </w:tc>
        <w:tc>
          <w:tcPr>
            <w:tcW w:w="2880" w:type="dxa"/>
          </w:tcPr>
          <w:p w14:paraId="354B19B6">
            <w:pPr>
              <w:spacing w:after="0"/>
            </w:pPr>
            <w:r>
              <w:rPr>
                <w:sz w:val="18"/>
              </w:rPr>
              <w:t>CMJ 工况</w:t>
            </w:r>
          </w:p>
        </w:tc>
        <w:tc>
          <w:tcPr>
            <w:tcW w:w="2880" w:type="dxa"/>
          </w:tcPr>
          <w:p w14:paraId="11D0B171">
            <w:pPr>
              <w:spacing w:after="0"/>
            </w:pPr>
            <w:r>
              <w:rPr>
                <w:sz w:val="18"/>
              </w:rPr>
              <w:t>设备_工况（割煤中/正常运行/空载牵引/待机/停机）</w:t>
            </w:r>
          </w:p>
        </w:tc>
      </w:tr>
      <w:tr w14:paraId="7CB4AF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B4FE11">
            <w:pPr>
              <w:spacing w:after="0"/>
            </w:pPr>
            <w:r>
              <w:rPr>
                <w:sz w:val="18"/>
              </w:rPr>
              <w:t>工况</w:t>
            </w:r>
          </w:p>
        </w:tc>
        <w:tc>
          <w:tcPr>
            <w:tcW w:w="2880" w:type="dxa"/>
          </w:tcPr>
          <w:p w14:paraId="15C9B485">
            <w:pPr>
              <w:spacing w:after="0"/>
            </w:pPr>
            <w:r>
              <w:rPr>
                <w:sz w:val="18"/>
              </w:rPr>
              <w:t>ZZJ 工况</w:t>
            </w:r>
          </w:p>
        </w:tc>
        <w:tc>
          <w:tcPr>
            <w:tcW w:w="2880" w:type="dxa"/>
          </w:tcPr>
          <w:p w14:paraId="722E4D5A">
            <w:pPr>
              <w:spacing w:after="0"/>
            </w:pPr>
            <w:r>
              <w:rPr>
                <w:sz w:val="18"/>
              </w:rPr>
              <w:t>工况（停机/空载运行/带载运行）</w:t>
            </w:r>
          </w:p>
        </w:tc>
      </w:tr>
    </w:tbl>
    <w:p w14:paraId="361C305E">
      <w:pPr>
        <w:jc w:val="center"/>
      </w:pPr>
      <w:r>
        <w:rPr>
          <w:i/>
          <w:sz w:val="18"/>
        </w:rPr>
        <w:t>表1：跨设备物理耦合模型</w:t>
      </w:r>
    </w:p>
    <w:p w14:paraId="2AD4F244">
      <w:pPr>
        <w:pStyle w:val="3"/>
      </w:pPr>
      <w:r>
        <w:rPr>
          <w:rFonts w:hint="eastAsia"/>
          <w:lang w:val="en-US" w:eastAsia="zh-CN"/>
        </w:rPr>
        <w:t>二、</w:t>
      </w:r>
      <w:r>
        <w:t>数据概况与分析设计</w:t>
      </w:r>
    </w:p>
    <w:p w14:paraId="6D8D8E27">
      <w:pPr>
        <w:spacing w:after="120" w:line="324" w:lineRule="auto"/>
      </w:pPr>
      <w:r>
        <w:rPr>
          <w:b w:val="0"/>
          <w:i w:val="0"/>
        </w:rPr>
        <w:t>系统宽表由 CMJ 带工况宽表与 ZZJ 带工况宽表按时间戳对齐拼接，共 39,184 个 1 分钟采样点，时间跨度 2024-04-01 00:00 ~ 2024-04-28 05:03。</w:t>
      </w:r>
    </w:p>
    <w:p w14:paraId="730AA78B">
      <w:pPr>
        <w:spacing w:after="120" w:line="324" w:lineRule="auto"/>
      </w:pPr>
      <w:r>
        <w:rPr>
          <w:b w:val="0"/>
          <w:i w:val="0"/>
        </w:rPr>
        <w:t>时间戳对齐验证：两表索引交集 = CMJ 全量（ZZJ 数据覆盖至 05-31，CMJ 至 04-28 结束，ZZJ 多出的时段为「CMJ 无数据期」，丢弃），对齐采用交集而非并集，保证每个样本两设备工况标签齐全。</w:t>
      </w:r>
    </w:p>
    <w:p w14:paraId="0C004F59">
      <w:pPr>
        <w:pStyle w:val="4"/>
      </w:pPr>
      <w:r>
        <w:t>特征选择</w:t>
      </w:r>
    </w:p>
    <w:p w14:paraId="638AFA30">
      <w:pPr>
        <w:spacing w:after="120" w:line="324" w:lineRule="auto"/>
      </w:pPr>
      <w:r>
        <w:rPr>
          <w:b/>
          <w:i w:val="0"/>
        </w:rPr>
        <w:t>系统宽表的核心列：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2775C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AC6031">
            <w:pPr>
              <w:spacing w:after="0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w="2880" w:type="dxa"/>
          </w:tcPr>
          <w:p w14:paraId="4E8F6F9A">
            <w:pPr>
              <w:spacing w:after="0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w="2880" w:type="dxa"/>
          </w:tcPr>
          <w:p w14:paraId="49FF3E28">
            <w:pPr>
              <w:spacing w:after="0"/>
            </w:pPr>
            <w:r>
              <w:rPr>
                <w:b/>
                <w:sz w:val="18"/>
              </w:rPr>
              <w:t>说明</w:t>
            </w:r>
          </w:p>
        </w:tc>
      </w:tr>
      <w:tr w14:paraId="59BC25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B6D966">
            <w:pPr>
              <w:spacing w:after="0"/>
            </w:pPr>
            <w:r>
              <w:rPr>
                <w:sz w:val="18"/>
              </w:rPr>
              <w:t>上游产量</w:t>
            </w:r>
          </w:p>
        </w:tc>
        <w:tc>
          <w:tcPr>
            <w:tcW w:w="2880" w:type="dxa"/>
          </w:tcPr>
          <w:p w14:paraId="110A141E">
            <w:pPr>
              <w:spacing w:after="0"/>
            </w:pPr>
            <w:r>
              <w:rPr>
                <w:sz w:val="18"/>
              </w:rPr>
              <w:t>采煤机_牵引部位_采煤机速度</w:t>
            </w:r>
          </w:p>
        </w:tc>
        <w:tc>
          <w:tcPr>
            <w:tcW w:w="2880" w:type="dxa"/>
          </w:tcPr>
          <w:p w14:paraId="696A2B5A">
            <w:pPr>
              <w:spacing w:after="0"/>
            </w:pPr>
            <w:r>
              <w:rPr>
                <w:sz w:val="18"/>
              </w:rPr>
              <w:t>割煤速度 / 滚筒电流 / 滚筒高度</w:t>
            </w:r>
          </w:p>
        </w:tc>
      </w:tr>
      <w:tr w14:paraId="31F81A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D66C6E">
            <w:pPr>
              <w:spacing w:after="0"/>
            </w:pPr>
            <w:r>
              <w:rPr>
                <w:sz w:val="18"/>
              </w:rPr>
              <w:t>上游产量</w:t>
            </w:r>
          </w:p>
        </w:tc>
        <w:tc>
          <w:tcPr>
            <w:tcW w:w="2880" w:type="dxa"/>
          </w:tcPr>
          <w:p w14:paraId="1B992B1D">
            <w:pPr>
              <w:spacing w:after="0"/>
            </w:pPr>
            <w:r>
              <w:rPr>
                <w:sz w:val="18"/>
              </w:rPr>
              <w:t>采煤机_截割部位_右滚筒_电机_电流</w:t>
            </w:r>
          </w:p>
        </w:tc>
        <w:tc>
          <w:tcPr>
            <w:tcW w:w="2880" w:type="dxa"/>
          </w:tcPr>
          <w:p w14:paraId="723A6FCE">
            <w:pPr>
              <w:spacing w:after="0"/>
            </w:pPr>
            <w:r>
              <w:rPr>
                <w:sz w:val="18"/>
              </w:rPr>
              <w:t>割煤速度 / 滚筒电流 / 滚筒高度</w:t>
            </w:r>
          </w:p>
        </w:tc>
      </w:tr>
      <w:tr w14:paraId="182510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7BBE3C">
            <w:pPr>
              <w:spacing w:after="0"/>
            </w:pPr>
            <w:r>
              <w:rPr>
                <w:sz w:val="18"/>
              </w:rPr>
              <w:t>上游产量</w:t>
            </w:r>
          </w:p>
        </w:tc>
        <w:tc>
          <w:tcPr>
            <w:tcW w:w="2880" w:type="dxa"/>
          </w:tcPr>
          <w:p w14:paraId="7C93B230">
            <w:pPr>
              <w:spacing w:after="0"/>
            </w:pPr>
            <w:r>
              <w:rPr>
                <w:sz w:val="18"/>
              </w:rPr>
              <w:t>采煤机_截割部位_左滚筒_电机_电流</w:t>
            </w:r>
          </w:p>
        </w:tc>
        <w:tc>
          <w:tcPr>
            <w:tcW w:w="2880" w:type="dxa"/>
          </w:tcPr>
          <w:p w14:paraId="294457DB">
            <w:pPr>
              <w:spacing w:after="0"/>
            </w:pPr>
            <w:r>
              <w:rPr>
                <w:sz w:val="18"/>
              </w:rPr>
              <w:t>割煤速度 / 滚筒电流 / 滚筒高度</w:t>
            </w:r>
          </w:p>
        </w:tc>
      </w:tr>
      <w:tr w14:paraId="3DA6BC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0897BF">
            <w:pPr>
              <w:spacing w:after="0"/>
            </w:pPr>
            <w:r>
              <w:rPr>
                <w:sz w:val="18"/>
              </w:rPr>
              <w:t>上游产量</w:t>
            </w:r>
          </w:p>
        </w:tc>
        <w:tc>
          <w:tcPr>
            <w:tcW w:w="2880" w:type="dxa"/>
          </w:tcPr>
          <w:p w14:paraId="17D22FCB">
            <w:pPr>
              <w:spacing w:after="0"/>
            </w:pPr>
            <w:r>
              <w:rPr>
                <w:sz w:val="18"/>
              </w:rPr>
              <w:t>采煤机_截割部位_右滚筒_高度</w:t>
            </w:r>
          </w:p>
        </w:tc>
        <w:tc>
          <w:tcPr>
            <w:tcW w:w="2880" w:type="dxa"/>
          </w:tcPr>
          <w:p w14:paraId="6DA8B718">
            <w:pPr>
              <w:spacing w:after="0"/>
            </w:pPr>
            <w:r>
              <w:rPr>
                <w:sz w:val="18"/>
              </w:rPr>
              <w:t>割煤速度 / 滚筒电流 / 滚筒高度</w:t>
            </w:r>
          </w:p>
        </w:tc>
      </w:tr>
      <w:tr w14:paraId="7DC0DB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0080D2">
            <w:pPr>
              <w:spacing w:after="0"/>
            </w:pPr>
            <w:r>
              <w:rPr>
                <w:sz w:val="18"/>
              </w:rPr>
              <w:t>上游产量</w:t>
            </w:r>
          </w:p>
        </w:tc>
        <w:tc>
          <w:tcPr>
            <w:tcW w:w="2880" w:type="dxa"/>
          </w:tcPr>
          <w:p w14:paraId="3E9BF181">
            <w:pPr>
              <w:spacing w:after="0"/>
            </w:pPr>
            <w:r>
              <w:rPr>
                <w:sz w:val="18"/>
              </w:rPr>
              <w:t>采煤机_截割部位_左滚筒_高度</w:t>
            </w:r>
          </w:p>
        </w:tc>
        <w:tc>
          <w:tcPr>
            <w:tcW w:w="2880" w:type="dxa"/>
          </w:tcPr>
          <w:p w14:paraId="5BFC275D">
            <w:pPr>
              <w:spacing w:after="0"/>
            </w:pPr>
            <w:r>
              <w:rPr>
                <w:sz w:val="18"/>
              </w:rPr>
              <w:t>割煤速度 / 滚筒电流 / 滚筒高度</w:t>
            </w:r>
          </w:p>
        </w:tc>
      </w:tr>
      <w:tr w14:paraId="7018C4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3B8ED4">
            <w:pPr>
              <w:spacing w:after="0"/>
            </w:pPr>
            <w:r>
              <w:rPr>
                <w:sz w:val="18"/>
              </w:rPr>
              <w:t>下游负载</w:t>
            </w:r>
          </w:p>
        </w:tc>
        <w:tc>
          <w:tcPr>
            <w:tcW w:w="2880" w:type="dxa"/>
          </w:tcPr>
          <w:p w14:paraId="7E775B36">
            <w:pPr>
              <w:spacing w:after="0"/>
            </w:pPr>
            <w:r>
              <w:rPr>
                <w:sz w:val="18"/>
              </w:rPr>
              <w:t>三机_转载机_电机_电流</w:t>
            </w:r>
          </w:p>
        </w:tc>
        <w:tc>
          <w:tcPr>
            <w:tcW w:w="2880" w:type="dxa"/>
          </w:tcPr>
          <w:p w14:paraId="1FB4076D">
            <w:pPr>
              <w:spacing w:after="0"/>
            </w:pPr>
            <w:r>
              <w:rPr>
                <w:sz w:val="18"/>
              </w:rPr>
              <w:t>转载负载（恒流控制）</w:t>
            </w:r>
          </w:p>
        </w:tc>
      </w:tr>
      <w:tr w14:paraId="65F752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03FEB1">
            <w:pPr>
              <w:spacing w:after="0"/>
            </w:pPr>
            <w:r>
              <w:rPr>
                <w:sz w:val="18"/>
              </w:rPr>
              <w:t>下游负载（诊断用）</w:t>
            </w:r>
          </w:p>
        </w:tc>
        <w:tc>
          <w:tcPr>
            <w:tcW w:w="2880" w:type="dxa"/>
          </w:tcPr>
          <w:p w14:paraId="14A3DFA3">
            <w:pPr>
              <w:spacing w:after="0"/>
            </w:pPr>
            <w:r>
              <w:rPr>
                <w:sz w:val="18"/>
              </w:rPr>
              <w:t>三机_转载机_电机_转矩</w:t>
            </w:r>
          </w:p>
        </w:tc>
        <w:tc>
          <w:tcPr>
            <w:tcW w:w="2880" w:type="dxa"/>
          </w:tcPr>
          <w:p w14:paraId="64CF05BA">
            <w:pPr>
              <w:spacing w:after="0"/>
            </w:pPr>
            <w:r>
              <w:rPr>
                <w:sz w:val="18"/>
              </w:rPr>
              <w:t>辅助负载信号</w:t>
            </w:r>
          </w:p>
        </w:tc>
      </w:tr>
      <w:tr w14:paraId="3B1880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AEFDB2">
            <w:pPr>
              <w:spacing w:after="0"/>
            </w:pPr>
            <w:r>
              <w:rPr>
                <w:sz w:val="18"/>
              </w:rPr>
              <w:t>下游负载（诊断用）</w:t>
            </w:r>
          </w:p>
        </w:tc>
        <w:tc>
          <w:tcPr>
            <w:tcW w:w="2880" w:type="dxa"/>
          </w:tcPr>
          <w:p w14:paraId="2E04B940">
            <w:pPr>
              <w:spacing w:after="0"/>
            </w:pPr>
            <w:r>
              <w:rPr>
                <w:sz w:val="18"/>
              </w:rPr>
              <w:t>三机_转载机_母线电压</w:t>
            </w:r>
          </w:p>
        </w:tc>
        <w:tc>
          <w:tcPr>
            <w:tcW w:w="2880" w:type="dxa"/>
          </w:tcPr>
          <w:p w14:paraId="2C12D40D">
            <w:pPr>
              <w:spacing w:after="0"/>
            </w:pPr>
            <w:r>
              <w:rPr>
                <w:sz w:val="18"/>
              </w:rPr>
              <w:t>开关量双峰（≈5V/≈4412V），不进协方差特征</w:t>
            </w:r>
          </w:p>
        </w:tc>
      </w:tr>
      <w:tr w14:paraId="4CFE93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3368C4">
            <w:pPr>
              <w:spacing w:after="0"/>
            </w:pPr>
            <w:r>
              <w:rPr>
                <w:sz w:val="18"/>
              </w:rPr>
              <w:t>下游负载（诊断用）</w:t>
            </w:r>
          </w:p>
        </w:tc>
        <w:tc>
          <w:tcPr>
            <w:tcW w:w="2880" w:type="dxa"/>
          </w:tcPr>
          <w:p w14:paraId="47D57700">
            <w:pPr>
              <w:spacing w:after="0"/>
            </w:pPr>
            <w:r>
              <w:rPr>
                <w:sz w:val="18"/>
              </w:rPr>
              <w:t>三机_转载机_链条速度</w:t>
            </w:r>
          </w:p>
        </w:tc>
        <w:tc>
          <w:tcPr>
            <w:tcW w:w="2880" w:type="dxa"/>
          </w:tcPr>
          <w:p w14:paraId="2FF29FC2">
            <w:pPr>
              <w:spacing w:after="0"/>
            </w:pPr>
            <w:r>
              <w:rPr>
                <w:sz w:val="18"/>
              </w:rPr>
              <w:t>开关式恒量重尾，不进协方差特征</w:t>
            </w:r>
          </w:p>
        </w:tc>
      </w:tr>
      <w:tr w14:paraId="3C69B1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B2AFB1">
            <w:pPr>
              <w:spacing w:after="0"/>
            </w:pPr>
            <w:r>
              <w:rPr>
                <w:sz w:val="18"/>
              </w:rPr>
              <w:t>工况</w:t>
            </w:r>
          </w:p>
        </w:tc>
        <w:tc>
          <w:tcPr>
            <w:tcW w:w="2880" w:type="dxa"/>
          </w:tcPr>
          <w:p w14:paraId="04DBD9CF">
            <w:pPr>
              <w:spacing w:after="0"/>
            </w:pPr>
            <w:r>
              <w:rPr>
                <w:sz w:val="18"/>
              </w:rPr>
              <w:t>设备_工况</w:t>
            </w:r>
          </w:p>
        </w:tc>
        <w:tc>
          <w:tcPr>
            <w:tcW w:w="2880" w:type="dxa"/>
          </w:tcPr>
          <w:p w14:paraId="157CE8C2">
            <w:pPr>
              <w:spacing w:after="0"/>
            </w:pPr>
            <w:r>
              <w:rPr>
                <w:sz w:val="18"/>
              </w:rPr>
              <w:t>CMJ 设备工况（5 态）</w:t>
            </w:r>
          </w:p>
        </w:tc>
      </w:tr>
      <w:tr w14:paraId="1E2FC1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E7CAD5">
            <w:pPr>
              <w:spacing w:after="0"/>
            </w:pPr>
            <w:r>
              <w:rPr>
                <w:sz w:val="18"/>
              </w:rPr>
              <w:t>工况</w:t>
            </w:r>
          </w:p>
        </w:tc>
        <w:tc>
          <w:tcPr>
            <w:tcW w:w="2880" w:type="dxa"/>
          </w:tcPr>
          <w:p w14:paraId="1D67B08D">
            <w:pPr>
              <w:spacing w:after="0"/>
            </w:pPr>
            <w:r>
              <w:rPr>
                <w:sz w:val="18"/>
              </w:rPr>
              <w:t>工况</w:t>
            </w:r>
          </w:p>
        </w:tc>
        <w:tc>
          <w:tcPr>
            <w:tcW w:w="2880" w:type="dxa"/>
          </w:tcPr>
          <w:p w14:paraId="1F31284F">
            <w:pPr>
              <w:spacing w:after="0"/>
            </w:pPr>
            <w:r>
              <w:rPr>
                <w:sz w:val="18"/>
              </w:rPr>
              <w:t>ZZJ 工况（3 态）</w:t>
            </w:r>
          </w:p>
        </w:tc>
      </w:tr>
    </w:tbl>
    <w:p w14:paraId="090D5362">
      <w:pPr>
        <w:jc w:val="center"/>
      </w:pPr>
      <w:r>
        <w:rPr>
          <w:i/>
          <w:sz w:val="18"/>
        </w:rPr>
        <w:t>表2：系统宽表核心列</w:t>
      </w:r>
    </w:p>
    <w:p w14:paraId="797EFD72">
      <w:pPr>
        <w:spacing w:after="120" w:line="324" w:lineRule="auto"/>
        <w:rPr>
          <w:rFonts w:hint="eastAsia" w:ascii="Calibri" w:hAnsi="Calibri" w:eastAsia="微软雅黑"/>
          <w:b/>
          <w:color w:val="1F4E79"/>
          <w:sz w:val="28"/>
          <w:szCs w:val="28"/>
          <w:lang w:val="en-US" w:eastAsia="zh-CN"/>
        </w:rPr>
      </w:pPr>
      <w:r>
        <w:rPr>
          <w:b w:val="0"/>
          <w:i/>
          <w:sz w:val="18"/>
        </w:rPr>
        <w:t>恒量特征排除：ZZJ 变频器母线电压为开关量双峰（≈5V / ≈4412V），链条速度为开关式恒量重尾（p25~p75=1794~1876 却含 0/2193 极值）——此类特征使 MCD 稳健协方差被挤窄后尾部全标异常，故从跨设备 Mahalanobis 特征中剔除（详见第 6 章实测验证）</w:t>
      </w:r>
      <w:r>
        <w:rPr>
          <w:rFonts w:hint="eastAsia"/>
          <w:b w:val="0"/>
          <w:i/>
          <w:sz w:val="18"/>
          <w:lang w:eastAsia="zh-CN"/>
        </w:rPr>
        <w:t>。</w:t>
      </w:r>
    </w:p>
    <w:p w14:paraId="785441E9">
      <w:pPr>
        <w:pStyle w:val="3"/>
      </w:pPr>
      <w:r>
        <w:rPr>
          <w:rFonts w:hint="eastAsia"/>
          <w:lang w:val="en-US" w:eastAsia="zh-CN"/>
        </w:rPr>
        <w:t>三、</w:t>
      </w:r>
      <w:r>
        <w:t>联合工况划分与物理耦合验证</w:t>
      </w:r>
    </w:p>
    <w:p w14:paraId="77D9BC2A">
      <w:pPr>
        <w:pStyle w:val="4"/>
      </w:pPr>
      <w:r>
        <w:t>联合系统工况构造</w:t>
      </w:r>
    </w:p>
    <w:p w14:paraId="3BFE6D93">
      <w:pPr>
        <w:spacing w:after="120" w:line="324" w:lineRule="auto"/>
      </w:pPr>
      <w:r>
        <w:rPr>
          <w:b w:val="0"/>
          <w:i w:val="0"/>
        </w:rPr>
        <w:t>由 设备_工况（CMJ） × 工况（ZZJ） 合成联合系统工况，六态语义如下：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1FBC5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7FC040">
            <w:pPr>
              <w:spacing w:after="0"/>
            </w:pPr>
            <w:r>
              <w:rPr>
                <w:b/>
                <w:sz w:val="18"/>
              </w:rPr>
              <w:t>联合工况</w:t>
            </w:r>
          </w:p>
        </w:tc>
        <w:tc>
          <w:tcPr>
            <w:tcW w:w="2880" w:type="dxa"/>
          </w:tcPr>
          <w:p w14:paraId="06A1F85E">
            <w:pPr>
              <w:spacing w:after="0"/>
            </w:pPr>
            <w:r>
              <w:rPr>
                <w:b/>
                <w:sz w:val="18"/>
              </w:rPr>
              <w:t>组合</w:t>
            </w:r>
          </w:p>
        </w:tc>
        <w:tc>
          <w:tcPr>
            <w:tcW w:w="2880" w:type="dxa"/>
          </w:tcPr>
          <w:p w14:paraId="1F702823">
            <w:pPr>
              <w:spacing w:after="0"/>
            </w:pPr>
            <w:r>
              <w:rPr>
                <w:b/>
                <w:sz w:val="18"/>
              </w:rPr>
              <w:t>物理含义</w:t>
            </w:r>
          </w:p>
        </w:tc>
      </w:tr>
      <w:tr w14:paraId="37365B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4897E1">
            <w:pPr>
              <w:spacing w:after="0"/>
            </w:pPr>
            <w:r>
              <w:rPr>
                <w:sz w:val="18"/>
              </w:rPr>
              <w:t>生产运行</w:t>
            </w:r>
          </w:p>
        </w:tc>
        <w:tc>
          <w:tcPr>
            <w:tcW w:w="2880" w:type="dxa"/>
          </w:tcPr>
          <w:p w14:paraId="631C3776">
            <w:pPr>
              <w:spacing w:after="0"/>
            </w:pPr>
            <w:r>
              <w:rPr>
                <w:sz w:val="18"/>
              </w:rPr>
              <w:t>割煤中 + 带载</w:t>
            </w:r>
          </w:p>
        </w:tc>
        <w:tc>
          <w:tcPr>
            <w:tcW w:w="2880" w:type="dxa"/>
          </w:tcPr>
          <w:p w14:paraId="2E5C0AB0">
            <w:pPr>
              <w:spacing w:after="0"/>
            </w:pPr>
            <w:r>
              <w:rPr>
                <w:sz w:val="18"/>
              </w:rPr>
              <w:t>正常采煤基线</w:t>
            </w:r>
          </w:p>
        </w:tc>
      </w:tr>
      <w:tr w14:paraId="6ADC34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4C7CA6">
            <w:pPr>
              <w:spacing w:after="0"/>
            </w:pPr>
            <w:r>
              <w:rPr>
                <w:sz w:val="18"/>
              </w:rPr>
              <w:t>采煤-转载错配</w:t>
            </w:r>
          </w:p>
        </w:tc>
        <w:tc>
          <w:tcPr>
            <w:tcW w:w="2880" w:type="dxa"/>
          </w:tcPr>
          <w:p w14:paraId="072EED90">
            <w:pPr>
              <w:spacing w:after="0"/>
            </w:pPr>
            <w:r>
              <w:rPr>
                <w:sz w:val="18"/>
              </w:rPr>
              <w:t>割煤中 + 空载/停机</w:t>
            </w:r>
          </w:p>
        </w:tc>
        <w:tc>
          <w:tcPr>
            <w:tcW w:w="2880" w:type="dxa"/>
          </w:tcPr>
          <w:p w14:paraId="52818F5B">
            <w:pPr>
              <w:spacing w:after="0"/>
            </w:pPr>
            <w:r>
              <w:rPr>
                <w:sz w:val="18"/>
              </w:rPr>
              <w:t>堵煤/断链/转载未启动风险（关联异常信号）</w:t>
            </w:r>
          </w:p>
        </w:tc>
      </w:tr>
      <w:tr w14:paraId="67FE32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A09AE6">
            <w:pPr>
              <w:spacing w:after="0"/>
            </w:pPr>
            <w:r>
              <w:rPr>
                <w:sz w:val="18"/>
              </w:rPr>
              <w:t>转载余流</w:t>
            </w:r>
          </w:p>
        </w:tc>
        <w:tc>
          <w:tcPr>
            <w:tcW w:w="2880" w:type="dxa"/>
          </w:tcPr>
          <w:p w14:paraId="43C86794">
            <w:pPr>
              <w:spacing w:after="0"/>
            </w:pPr>
            <w:r>
              <w:rPr>
                <w:sz w:val="18"/>
              </w:rPr>
              <w:t>停机/待机 + 带载</w:t>
            </w:r>
          </w:p>
        </w:tc>
        <w:tc>
          <w:tcPr>
            <w:tcW w:w="2880" w:type="dxa"/>
          </w:tcPr>
          <w:p w14:paraId="5CF8AE64">
            <w:pPr>
              <w:spacing w:after="0"/>
            </w:pPr>
            <w:r>
              <w:rPr>
                <w:sz w:val="18"/>
              </w:rPr>
              <w:t>残余煤流/转载滞后</w:t>
            </w:r>
          </w:p>
        </w:tc>
      </w:tr>
      <w:tr w14:paraId="46110D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E052E7">
            <w:pPr>
              <w:spacing w:after="0"/>
            </w:pPr>
            <w:r>
              <w:rPr>
                <w:sz w:val="18"/>
              </w:rPr>
              <w:t>全线停机</w:t>
            </w:r>
          </w:p>
        </w:tc>
        <w:tc>
          <w:tcPr>
            <w:tcW w:w="2880" w:type="dxa"/>
          </w:tcPr>
          <w:p w14:paraId="11B6A504">
            <w:pPr>
              <w:spacing w:after="0"/>
            </w:pPr>
            <w:r>
              <w:rPr>
                <w:sz w:val="18"/>
              </w:rPr>
              <w:t>停机 + 停机</w:t>
            </w:r>
          </w:p>
        </w:tc>
        <w:tc>
          <w:tcPr>
            <w:tcW w:w="2880" w:type="dxa"/>
          </w:tcPr>
          <w:p w14:paraId="6D90FF63">
            <w:pPr>
              <w:spacing w:after="0"/>
            </w:pPr>
            <w:r>
              <w:rPr>
                <w:sz w:val="18"/>
              </w:rPr>
              <w:t>双设备协同停产</w:t>
            </w:r>
          </w:p>
        </w:tc>
      </w:tr>
      <w:tr w14:paraId="3E77A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22CD63">
            <w:pPr>
              <w:spacing w:after="0"/>
            </w:pPr>
            <w:r>
              <w:rPr>
                <w:sz w:val="18"/>
              </w:rPr>
              <w:t>全线待机</w:t>
            </w:r>
          </w:p>
        </w:tc>
        <w:tc>
          <w:tcPr>
            <w:tcW w:w="2880" w:type="dxa"/>
          </w:tcPr>
          <w:p w14:paraId="6D5EA729">
            <w:pPr>
              <w:spacing w:after="0"/>
            </w:pPr>
            <w:r>
              <w:rPr>
                <w:sz w:val="18"/>
              </w:rPr>
              <w:t>待机 + 空载</w:t>
            </w:r>
          </w:p>
        </w:tc>
        <w:tc>
          <w:tcPr>
            <w:tcW w:w="2880" w:type="dxa"/>
          </w:tcPr>
          <w:p w14:paraId="002E4093">
            <w:pPr>
              <w:spacing w:after="0"/>
            </w:pPr>
            <w:r>
              <w:rPr>
                <w:sz w:val="18"/>
              </w:rPr>
              <w:t>双设备协同待机</w:t>
            </w:r>
          </w:p>
        </w:tc>
      </w:tr>
      <w:tr w14:paraId="3E4123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99973A">
            <w:pPr>
              <w:spacing w:after="0"/>
            </w:pPr>
            <w:r>
              <w:rPr>
                <w:sz w:val="18"/>
              </w:rPr>
              <w:t>空载循环</w:t>
            </w:r>
          </w:p>
        </w:tc>
        <w:tc>
          <w:tcPr>
            <w:tcW w:w="2880" w:type="dxa"/>
          </w:tcPr>
          <w:p w14:paraId="0DB55E30">
            <w:pPr>
              <w:spacing w:after="0"/>
            </w:pPr>
            <w:r>
              <w:rPr>
                <w:sz w:val="18"/>
              </w:rPr>
              <w:t>空载牵引 + 空载/带载</w:t>
            </w:r>
          </w:p>
        </w:tc>
        <w:tc>
          <w:tcPr>
            <w:tcW w:w="2880" w:type="dxa"/>
          </w:tcPr>
          <w:p w14:paraId="523ADC0E">
            <w:pPr>
              <w:spacing w:after="0"/>
            </w:pPr>
            <w:r>
              <w:rPr>
                <w:sz w:val="18"/>
              </w:rPr>
              <w:t>割煤停机后溜槽空转</w:t>
            </w:r>
          </w:p>
        </w:tc>
      </w:tr>
    </w:tbl>
    <w:p w14:paraId="6CF0BF30">
      <w:pPr>
        <w:jc w:val="center"/>
      </w:pPr>
      <w:r>
        <w:rPr>
          <w:i/>
          <w:sz w:val="18"/>
        </w:rPr>
        <w:t>表3：联合系统工况语义</w:t>
      </w:r>
    </w:p>
    <w:p w14:paraId="0E1083B1">
      <w:pPr>
        <w:pStyle w:val="4"/>
      </w:pPr>
      <w:r>
        <w:t>工况分布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75EAD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05B839">
            <w:pPr>
              <w:spacing w:after="0"/>
            </w:pPr>
            <w:r>
              <w:rPr>
                <w:b/>
                <w:sz w:val="18"/>
              </w:rPr>
              <w:t>联合工况</w:t>
            </w:r>
          </w:p>
        </w:tc>
        <w:tc>
          <w:tcPr>
            <w:tcW w:w="2880" w:type="dxa"/>
          </w:tcPr>
          <w:p w14:paraId="12F2C57E">
            <w:pPr>
              <w:spacing w:after="0"/>
            </w:pPr>
            <w:r>
              <w:rPr>
                <w:b/>
                <w:sz w:val="18"/>
              </w:rPr>
              <w:t>点数</w:t>
            </w:r>
          </w:p>
        </w:tc>
        <w:tc>
          <w:tcPr>
            <w:tcW w:w="2880" w:type="dxa"/>
          </w:tcPr>
          <w:p w14:paraId="62EF026E">
            <w:pPr>
              <w:spacing w:after="0"/>
            </w:pPr>
            <w:r>
              <w:rPr>
                <w:b/>
                <w:sz w:val="18"/>
              </w:rPr>
              <w:t>占比</w:t>
            </w:r>
          </w:p>
        </w:tc>
      </w:tr>
      <w:tr w14:paraId="5D7D67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06FDBC">
            <w:pPr>
              <w:spacing w:after="0"/>
            </w:pPr>
            <w:r>
              <w:rPr>
                <w:sz w:val="18"/>
              </w:rPr>
              <w:t>生产运行</w:t>
            </w:r>
          </w:p>
        </w:tc>
        <w:tc>
          <w:tcPr>
            <w:tcW w:w="2880" w:type="dxa"/>
          </w:tcPr>
          <w:p w14:paraId="6017CA6D">
            <w:pPr>
              <w:spacing w:after="0"/>
            </w:pPr>
            <w:r>
              <w:rPr>
                <w:sz w:val="18"/>
              </w:rPr>
              <w:t>17273</w:t>
            </w:r>
          </w:p>
        </w:tc>
        <w:tc>
          <w:tcPr>
            <w:tcW w:w="2880" w:type="dxa"/>
          </w:tcPr>
          <w:p w14:paraId="0B412A92">
            <w:pPr>
              <w:spacing w:after="0"/>
            </w:pPr>
            <w:r>
              <w:rPr>
                <w:sz w:val="18"/>
              </w:rPr>
              <w:t>44.08%</w:t>
            </w:r>
          </w:p>
        </w:tc>
      </w:tr>
      <w:tr w14:paraId="603640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C9EFAC">
            <w:pPr>
              <w:spacing w:after="0"/>
            </w:pPr>
            <w:r>
              <w:rPr>
                <w:sz w:val="18"/>
              </w:rPr>
              <w:t>全线停机</w:t>
            </w:r>
          </w:p>
        </w:tc>
        <w:tc>
          <w:tcPr>
            <w:tcW w:w="2880" w:type="dxa"/>
          </w:tcPr>
          <w:p w14:paraId="4118297D">
            <w:pPr>
              <w:spacing w:after="0"/>
            </w:pPr>
            <w:r>
              <w:rPr>
                <w:sz w:val="18"/>
              </w:rPr>
              <w:t>13569</w:t>
            </w:r>
          </w:p>
        </w:tc>
        <w:tc>
          <w:tcPr>
            <w:tcW w:w="2880" w:type="dxa"/>
          </w:tcPr>
          <w:p w14:paraId="5DB1A17A">
            <w:pPr>
              <w:spacing w:after="0"/>
            </w:pPr>
            <w:r>
              <w:rPr>
                <w:sz w:val="18"/>
              </w:rPr>
              <w:t>34.63%</w:t>
            </w:r>
          </w:p>
        </w:tc>
      </w:tr>
      <w:tr w14:paraId="40D70F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89F140">
            <w:pPr>
              <w:spacing w:after="0"/>
            </w:pPr>
            <w:r>
              <w:rPr>
                <w:sz w:val="18"/>
              </w:rPr>
              <w:t>转载余流</w:t>
            </w:r>
          </w:p>
        </w:tc>
        <w:tc>
          <w:tcPr>
            <w:tcW w:w="2880" w:type="dxa"/>
          </w:tcPr>
          <w:p w14:paraId="511397EF">
            <w:pPr>
              <w:spacing w:after="0"/>
            </w:pPr>
            <w:r>
              <w:rPr>
                <w:sz w:val="18"/>
              </w:rPr>
              <w:t>6809</w:t>
            </w:r>
          </w:p>
        </w:tc>
        <w:tc>
          <w:tcPr>
            <w:tcW w:w="2880" w:type="dxa"/>
          </w:tcPr>
          <w:p w14:paraId="7BD7FC74">
            <w:pPr>
              <w:spacing w:after="0"/>
            </w:pPr>
            <w:r>
              <w:rPr>
                <w:sz w:val="18"/>
              </w:rPr>
              <w:t>17.38%</w:t>
            </w:r>
          </w:p>
        </w:tc>
      </w:tr>
      <w:tr w14:paraId="5B5513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B4A6E5">
            <w:pPr>
              <w:spacing w:after="0"/>
            </w:pPr>
            <w:r>
              <w:rPr>
                <w:sz w:val="18"/>
              </w:rPr>
              <w:t>采煤-转载错配</w:t>
            </w:r>
          </w:p>
        </w:tc>
        <w:tc>
          <w:tcPr>
            <w:tcW w:w="2880" w:type="dxa"/>
          </w:tcPr>
          <w:p w14:paraId="721F0FA7">
            <w:pPr>
              <w:spacing w:after="0"/>
            </w:pPr>
            <w:r>
              <w:rPr>
                <w:sz w:val="18"/>
              </w:rPr>
              <w:t>612</w:t>
            </w:r>
          </w:p>
        </w:tc>
        <w:tc>
          <w:tcPr>
            <w:tcW w:w="2880" w:type="dxa"/>
          </w:tcPr>
          <w:p w14:paraId="0E4FA1AC">
            <w:pPr>
              <w:spacing w:after="0"/>
            </w:pPr>
            <w:r>
              <w:rPr>
                <w:sz w:val="18"/>
              </w:rPr>
              <w:t>1.56%</w:t>
            </w:r>
          </w:p>
        </w:tc>
      </w:tr>
      <w:tr w14:paraId="2EA623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D5DFA2">
            <w:pPr>
              <w:spacing w:after="0"/>
            </w:pPr>
            <w:r>
              <w:rPr>
                <w:sz w:val="18"/>
              </w:rPr>
              <w:t>空载循环</w:t>
            </w:r>
          </w:p>
        </w:tc>
        <w:tc>
          <w:tcPr>
            <w:tcW w:w="2880" w:type="dxa"/>
          </w:tcPr>
          <w:p w14:paraId="74530C00">
            <w:pPr>
              <w:spacing w:after="0"/>
            </w:pPr>
            <w:r>
              <w:rPr>
                <w:sz w:val="18"/>
              </w:rPr>
              <w:t>511</w:t>
            </w:r>
          </w:p>
        </w:tc>
        <w:tc>
          <w:tcPr>
            <w:tcW w:w="2880" w:type="dxa"/>
          </w:tcPr>
          <w:p w14:paraId="420008C3">
            <w:pPr>
              <w:spacing w:after="0"/>
            </w:pPr>
            <w:r>
              <w:rPr>
                <w:sz w:val="18"/>
              </w:rPr>
              <w:t>1.3%</w:t>
            </w:r>
          </w:p>
        </w:tc>
      </w:tr>
      <w:tr w14:paraId="25C744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6F57E6">
            <w:pPr>
              <w:spacing w:after="0"/>
            </w:pPr>
            <w:r>
              <w:rPr>
                <w:sz w:val="18"/>
              </w:rPr>
              <w:t>全线待机</w:t>
            </w:r>
          </w:p>
        </w:tc>
        <w:tc>
          <w:tcPr>
            <w:tcW w:w="2880" w:type="dxa"/>
          </w:tcPr>
          <w:p w14:paraId="45DA37D8">
            <w:pPr>
              <w:spacing w:after="0"/>
            </w:pPr>
            <w:r>
              <w:rPr>
                <w:sz w:val="18"/>
              </w:rPr>
              <w:t>410</w:t>
            </w:r>
          </w:p>
        </w:tc>
        <w:tc>
          <w:tcPr>
            <w:tcW w:w="2880" w:type="dxa"/>
          </w:tcPr>
          <w:p w14:paraId="65501EFF">
            <w:pPr>
              <w:spacing w:after="0"/>
            </w:pPr>
            <w:r>
              <w:rPr>
                <w:sz w:val="18"/>
              </w:rPr>
              <w:t>1.05%</w:t>
            </w:r>
          </w:p>
        </w:tc>
      </w:tr>
    </w:tbl>
    <w:p w14:paraId="79BCB5AE">
      <w:pPr>
        <w:jc w:val="center"/>
      </w:pPr>
      <w:r>
        <w:rPr>
          <w:i/>
          <w:sz w:val="18"/>
        </w:rPr>
        <w:t>表4：联合工况分布</w:t>
      </w:r>
    </w:p>
    <w:p w14:paraId="18B7222F">
      <w:pPr>
        <w:pStyle w:val="4"/>
      </w:pPr>
      <w:r>
        <w:t>开关层物理耦合验证（crosstab）</w:t>
      </w:r>
    </w:p>
    <w:p w14:paraId="74B3F255">
      <w:pPr>
        <w:spacing w:after="120" w:line="324" w:lineRule="auto"/>
      </w:pPr>
      <w:r>
        <w:rPr>
          <w:rFonts w:hint="eastAsia"/>
          <w:b/>
          <w:i w:val="0"/>
          <w:lang w:val="en-US" w:eastAsia="zh-CN"/>
        </w:rPr>
        <w:t>CMJ</w:t>
      </w:r>
      <w:r>
        <w:rPr>
          <w:b/>
          <w:i w:val="0"/>
        </w:rPr>
        <w:t>_工况 → ZZJ 工况（行归一化），验证「割煤中 → 带载」是否占主导：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DDA50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00D3AA">
            <w:pPr>
              <w:spacing w:after="0"/>
            </w:pPr>
            <w:r>
              <w:rPr>
                <w:rFonts w:hint="eastAsia"/>
                <w:b/>
                <w:sz w:val="18"/>
                <w:lang w:val="en-US" w:eastAsia="zh-CN"/>
              </w:rPr>
              <w:t>CMJ</w:t>
            </w:r>
            <w:r>
              <w:rPr>
                <w:b/>
                <w:sz w:val="18"/>
              </w:rPr>
              <w:t>_工况（行）</w:t>
            </w:r>
          </w:p>
        </w:tc>
        <w:tc>
          <w:tcPr>
            <w:tcW w:w="2160" w:type="dxa"/>
          </w:tcPr>
          <w:p w14:paraId="29DAC696">
            <w:pPr>
              <w:spacing w:after="0"/>
            </w:pPr>
            <w:r>
              <w:rPr>
                <w:b/>
                <w:sz w:val="18"/>
              </w:rPr>
              <w:t>停机（%）</w:t>
            </w:r>
          </w:p>
        </w:tc>
        <w:tc>
          <w:tcPr>
            <w:tcW w:w="2160" w:type="dxa"/>
          </w:tcPr>
          <w:p w14:paraId="6140F0DD">
            <w:pPr>
              <w:spacing w:after="0"/>
            </w:pPr>
            <w:r>
              <w:rPr>
                <w:b/>
                <w:sz w:val="18"/>
              </w:rPr>
              <w:t>带载运行（%）</w:t>
            </w:r>
          </w:p>
        </w:tc>
        <w:tc>
          <w:tcPr>
            <w:tcW w:w="2160" w:type="dxa"/>
          </w:tcPr>
          <w:p w14:paraId="35BA3549">
            <w:pPr>
              <w:spacing w:after="0"/>
            </w:pPr>
            <w:r>
              <w:rPr>
                <w:b/>
                <w:sz w:val="18"/>
              </w:rPr>
              <w:t>空载运行（%）</w:t>
            </w:r>
          </w:p>
        </w:tc>
      </w:tr>
      <w:tr w14:paraId="65B4E9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0D4168">
            <w:pPr>
              <w:spacing w:after="0"/>
            </w:pPr>
            <w:r>
              <w:rPr>
                <w:sz w:val="18"/>
              </w:rPr>
              <w:t>割煤中</w:t>
            </w:r>
          </w:p>
        </w:tc>
        <w:tc>
          <w:tcPr>
            <w:tcW w:w="2160" w:type="dxa"/>
          </w:tcPr>
          <w:p w14:paraId="678182DC">
            <w:pPr>
              <w:spacing w:after="0"/>
            </w:pPr>
            <w:r>
              <w:rPr>
                <w:sz w:val="18"/>
              </w:rPr>
              <w:t>3.2</w:t>
            </w:r>
          </w:p>
        </w:tc>
        <w:tc>
          <w:tcPr>
            <w:tcW w:w="2160" w:type="dxa"/>
          </w:tcPr>
          <w:p w14:paraId="15A20C5B">
            <w:pPr>
              <w:spacing w:after="0"/>
            </w:pPr>
            <w:r>
              <w:rPr>
                <w:sz w:val="18"/>
              </w:rPr>
              <w:t>96.6</w:t>
            </w:r>
          </w:p>
        </w:tc>
        <w:tc>
          <w:tcPr>
            <w:tcW w:w="2160" w:type="dxa"/>
          </w:tcPr>
          <w:p w14:paraId="38F76696">
            <w:pPr>
              <w:spacing w:after="0"/>
            </w:pPr>
            <w:r>
              <w:rPr>
                <w:sz w:val="18"/>
              </w:rPr>
              <w:t>0.2</w:t>
            </w:r>
          </w:p>
        </w:tc>
      </w:tr>
      <w:tr w14:paraId="447FE5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487BD1">
            <w:pPr>
              <w:spacing w:after="0"/>
            </w:pPr>
            <w:r>
              <w:rPr>
                <w:sz w:val="18"/>
              </w:rPr>
              <w:t>待机</w:t>
            </w:r>
          </w:p>
        </w:tc>
        <w:tc>
          <w:tcPr>
            <w:tcW w:w="2160" w:type="dxa"/>
          </w:tcPr>
          <w:p w14:paraId="725F4CFD">
            <w:pPr>
              <w:spacing w:after="0"/>
            </w:pPr>
            <w:r>
              <w:rPr>
                <w:sz w:val="18"/>
              </w:rPr>
              <w:t>79.7</w:t>
            </w:r>
          </w:p>
        </w:tc>
        <w:tc>
          <w:tcPr>
            <w:tcW w:w="2160" w:type="dxa"/>
          </w:tcPr>
          <w:p w14:paraId="7F839DC2">
            <w:pPr>
              <w:spacing w:after="0"/>
            </w:pPr>
            <w:r>
              <w:rPr>
                <w:sz w:val="18"/>
              </w:rPr>
              <w:t>17.9</w:t>
            </w:r>
          </w:p>
        </w:tc>
        <w:tc>
          <w:tcPr>
            <w:tcW w:w="2160" w:type="dxa"/>
          </w:tcPr>
          <w:p w14:paraId="4AEF5A14">
            <w:pPr>
              <w:spacing w:after="0"/>
            </w:pPr>
            <w:r>
              <w:rPr>
                <w:sz w:val="18"/>
              </w:rPr>
              <w:t>2.4</w:t>
            </w:r>
          </w:p>
        </w:tc>
      </w:tr>
      <w:tr w14:paraId="57A9F8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9E36EF">
            <w:pPr>
              <w:spacing w:after="0"/>
            </w:pPr>
            <w:r>
              <w:rPr>
                <w:sz w:val="18"/>
              </w:rPr>
              <w:t>正常运行</w:t>
            </w:r>
          </w:p>
        </w:tc>
        <w:tc>
          <w:tcPr>
            <w:tcW w:w="2160" w:type="dxa"/>
          </w:tcPr>
          <w:p w14:paraId="111EE935">
            <w:pPr>
              <w:spacing w:after="0"/>
            </w:pPr>
            <w:r>
              <w:rPr>
                <w:sz w:val="18"/>
              </w:rPr>
              <w:t>9.4</w:t>
            </w:r>
          </w:p>
        </w:tc>
        <w:tc>
          <w:tcPr>
            <w:tcW w:w="2160" w:type="dxa"/>
          </w:tcPr>
          <w:p w14:paraId="381A60A6">
            <w:pPr>
              <w:spacing w:after="0"/>
            </w:pPr>
            <w:r>
              <w:rPr>
                <w:sz w:val="18"/>
              </w:rPr>
              <w:t>89.1</w:t>
            </w:r>
          </w:p>
        </w:tc>
        <w:tc>
          <w:tcPr>
            <w:tcW w:w="2160" w:type="dxa"/>
          </w:tcPr>
          <w:p w14:paraId="626B1AD5">
            <w:pPr>
              <w:spacing w:after="0"/>
            </w:pPr>
            <w:r>
              <w:rPr>
                <w:sz w:val="18"/>
              </w:rPr>
              <w:t>1.5</w:t>
            </w:r>
          </w:p>
        </w:tc>
      </w:tr>
      <w:tr w14:paraId="6846EA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D2E8352">
            <w:pPr>
              <w:spacing w:after="0"/>
            </w:pPr>
            <w:r>
              <w:rPr>
                <w:sz w:val="18"/>
              </w:rPr>
              <w:t>空载牵引</w:t>
            </w:r>
          </w:p>
        </w:tc>
        <w:tc>
          <w:tcPr>
            <w:tcW w:w="2160" w:type="dxa"/>
          </w:tcPr>
          <w:p w14:paraId="175C1987">
            <w:pPr>
              <w:spacing w:after="0"/>
            </w:pPr>
            <w:r>
              <w:rPr>
                <w:sz w:val="18"/>
              </w:rPr>
              <w:t>53.6</w:t>
            </w:r>
          </w:p>
        </w:tc>
        <w:tc>
          <w:tcPr>
            <w:tcW w:w="2160" w:type="dxa"/>
          </w:tcPr>
          <w:p w14:paraId="3CF7FE55">
            <w:pPr>
              <w:spacing w:after="0"/>
            </w:pPr>
            <w:r>
              <w:rPr>
                <w:sz w:val="18"/>
              </w:rPr>
              <w:t>41.2</w:t>
            </w:r>
          </w:p>
        </w:tc>
        <w:tc>
          <w:tcPr>
            <w:tcW w:w="2160" w:type="dxa"/>
          </w:tcPr>
          <w:p w14:paraId="2758F829">
            <w:pPr>
              <w:spacing w:after="0"/>
            </w:pPr>
            <w:r>
              <w:rPr>
                <w:sz w:val="18"/>
              </w:rPr>
              <w:t>5.2</w:t>
            </w:r>
          </w:p>
        </w:tc>
      </w:tr>
    </w:tbl>
    <w:p w14:paraId="15B5E3A3">
      <w:pPr>
        <w:jc w:val="center"/>
      </w:pPr>
      <w:r>
        <w:rPr>
          <w:i/>
          <w:sz w:val="18"/>
        </w:rPr>
        <w:t>表5：设备_工况 → ZZJ 工况 转移占比（%）</w:t>
      </w:r>
    </w:p>
    <w:p w14:paraId="46ADE22B">
      <w:pPr>
        <w:spacing w:after="120" w:line="324" w:lineRule="auto"/>
      </w:pPr>
      <w:r>
        <w:rPr>
          <w:rFonts w:hint="eastAsia"/>
          <w:b/>
          <w:i w:val="0"/>
          <w:lang w:val="en-US" w:eastAsia="zh-CN"/>
        </w:rPr>
        <w:t>CMJ</w:t>
      </w:r>
      <w:r>
        <w:rPr>
          <w:b/>
          <w:i w:val="0"/>
        </w:rPr>
        <w:t xml:space="preserve">割煤中 → </w:t>
      </w:r>
      <w:r>
        <w:rPr>
          <w:rFonts w:hint="eastAsia"/>
          <w:b/>
          <w:i w:val="0"/>
          <w:lang w:val="en-US" w:eastAsia="zh-CN"/>
        </w:rPr>
        <w:t>ZZJ</w:t>
      </w:r>
      <w:r>
        <w:rPr>
          <w:b/>
          <w:i w:val="0"/>
        </w:rPr>
        <w:t>带载运行 占 96.6%——二元开关层的物理耦合真实存在且占主导。恒流控制抹平的是幅度层，但开关层（割煤 ↔ 带载）依然强耦合，这正是联合工况规则事件可行的根基。</w:t>
      </w:r>
    </w:p>
    <w:p w14:paraId="0FE34881">
      <w:pPr>
        <w:pStyle w:val="3"/>
      </w:pPr>
      <w:r>
        <w:rPr>
          <w:rFonts w:hint="eastAsia" w:eastAsia="宋体"/>
          <w:lang w:val="en-US" w:eastAsia="zh-CN"/>
        </w:rPr>
        <w:t>四、</w:t>
      </w:r>
      <w:r>
        <w:t>物理耦合回归验证</w:t>
      </w:r>
    </w:p>
    <w:p w14:paraId="3C86B047">
      <w:pPr>
        <w:pStyle w:val="4"/>
      </w:pPr>
      <w:r>
        <w:t>假设与设计</w:t>
      </w:r>
    </w:p>
    <w:p w14:paraId="56417561">
      <w:pPr>
        <w:spacing w:after="120" w:line="324" w:lineRule="auto"/>
      </w:pPr>
      <w:r>
        <w:rPr>
          <w:b w:val="0"/>
          <w:i w:val="0"/>
        </w:rPr>
        <w:t>计划假设：CMJ 高速割煤 + 高滚筒电流 → ZZJ 高负载电流，回归可学。验证设计：训练域 = 联合工况「生产运行」（正常采煤基线），X = 上游产量代理 5 维，y = 转载机电机电流，对 X 做 lag 0~5min（煤流传播物理滞后）选最佳 R²。</w:t>
      </w:r>
    </w:p>
    <w:p w14:paraId="4DA55B82">
      <w:pPr>
        <w:pStyle w:val="4"/>
      </w:pPr>
      <w:r>
        <w:t>线性回归基线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84C00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F56B1C">
            <w:pPr>
              <w:spacing w:after="0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w="2160" w:type="dxa"/>
          </w:tcPr>
          <w:p w14:paraId="6A59AC5F">
            <w:pPr>
              <w:spacing w:after="0"/>
            </w:pPr>
            <w:r>
              <w:rPr>
                <w:b/>
                <w:sz w:val="18"/>
              </w:rPr>
              <w:t>最佳滞后</w:t>
            </w:r>
          </w:p>
        </w:tc>
        <w:tc>
          <w:tcPr>
            <w:tcW w:w="2160" w:type="dxa"/>
          </w:tcPr>
          <w:p w14:paraId="5AD576CB">
            <w:pPr>
              <w:spacing w:after="0"/>
            </w:pPr>
            <w:r>
              <w:rPr>
                <w:b/>
                <w:sz w:val="18"/>
              </w:rPr>
              <w:t>R²</w:t>
            </w:r>
          </w:p>
        </w:tc>
        <w:tc>
          <w:tcPr>
            <w:tcW w:w="2160" w:type="dxa"/>
          </w:tcPr>
          <w:p w14:paraId="5DF17AE4">
            <w:pPr>
              <w:spacing w:after="0"/>
            </w:pPr>
            <w:r>
              <w:rPr>
                <w:b/>
                <w:sz w:val="18"/>
              </w:rPr>
              <w:t>训练样本</w:t>
            </w:r>
          </w:p>
        </w:tc>
      </w:tr>
      <w:tr w14:paraId="3ABCAF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F9B150">
            <w:pPr>
              <w:spacing w:after="0"/>
            </w:pPr>
            <w:r>
              <w:rPr>
                <w:sz w:val="18"/>
              </w:rPr>
              <w:t>线性回归（best lag）</w:t>
            </w:r>
          </w:p>
        </w:tc>
        <w:tc>
          <w:tcPr>
            <w:tcW w:w="2160" w:type="dxa"/>
          </w:tcPr>
          <w:p w14:paraId="6E61F19C">
            <w:pPr>
              <w:spacing w:after="0"/>
            </w:pPr>
            <w:r>
              <w:rPr>
                <w:sz w:val="18"/>
              </w:rPr>
              <w:t>4 min</w:t>
            </w:r>
          </w:p>
        </w:tc>
        <w:tc>
          <w:tcPr>
            <w:tcW w:w="2160" w:type="dxa"/>
          </w:tcPr>
          <w:p w14:paraId="024087A7">
            <w:pPr>
              <w:spacing w:after="0"/>
            </w:pPr>
            <w:r>
              <w:rPr>
                <w:sz w:val="18"/>
              </w:rPr>
              <w:t>0.074</w:t>
            </w:r>
          </w:p>
        </w:tc>
        <w:tc>
          <w:tcPr>
            <w:tcW w:w="2160" w:type="dxa"/>
          </w:tcPr>
          <w:p w14:paraId="3DD49174">
            <w:pPr>
              <w:spacing w:after="0"/>
            </w:pPr>
            <w:r>
              <w:rPr>
                <w:sz w:val="18"/>
              </w:rPr>
              <w:t>17,272</w:t>
            </w:r>
          </w:p>
        </w:tc>
      </w:tr>
    </w:tbl>
    <w:p w14:paraId="60762571">
      <w:pPr>
        <w:jc w:val="center"/>
      </w:pPr>
      <w:r>
        <w:rPr>
          <w:i/>
          <w:sz w:val="18"/>
        </w:rPr>
        <w:t>表6：线性回归结果</w:t>
      </w:r>
    </w:p>
    <w:p w14:paraId="2CBBB6FA">
      <w:pPr>
        <w:spacing w:after="120" w:line="324" w:lineRule="auto"/>
      </w:pPr>
      <w:r>
        <w:rPr>
          <w:b w:val="0"/>
          <w:i w:val="0"/>
        </w:rPr>
        <w:t>线性 R² = 0.074——即使加上 0~5min 物理滞后，上游产量幅度对下游电流幅度几乎无解释力。</w:t>
      </w:r>
    </w:p>
    <w:p w14:paraId="1CADAA64">
      <w:pPr>
        <w:pStyle w:val="4"/>
      </w:pPr>
      <w:r>
        <w:t>RandomForest 非线性验证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62EFF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159579">
            <w:pPr>
              <w:spacing w:after="0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4320" w:type="dxa"/>
          </w:tcPr>
          <w:p w14:paraId="741981B8">
            <w:pPr>
              <w:spacing w:after="0"/>
            </w:pPr>
            <w:r>
              <w:rPr>
                <w:b/>
                <w:sz w:val="18"/>
              </w:rPr>
              <w:t>数值</w:t>
            </w:r>
          </w:p>
        </w:tc>
      </w:tr>
      <w:tr w14:paraId="7E0923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DE86D0">
            <w:pPr>
              <w:spacing w:after="0"/>
            </w:pPr>
            <w:r>
              <w:rPr>
                <w:sz w:val="18"/>
              </w:rPr>
              <w:t>RF 训练 R²</w:t>
            </w:r>
          </w:p>
        </w:tc>
        <w:tc>
          <w:tcPr>
            <w:tcW w:w="4320" w:type="dxa"/>
          </w:tcPr>
          <w:p w14:paraId="20ECEBB0">
            <w:pPr>
              <w:spacing w:after="0"/>
            </w:pPr>
            <w:r>
              <w:rPr>
                <w:sz w:val="18"/>
              </w:rPr>
              <w:t>0.875（in-sample）</w:t>
            </w:r>
          </w:p>
        </w:tc>
      </w:tr>
      <w:tr w14:paraId="40F835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174BE0">
            <w:pPr>
              <w:spacing w:after="0"/>
            </w:pPr>
            <w:r>
              <w:rPr>
                <w:sz w:val="18"/>
              </w:rPr>
              <w:t>时间序 holdout 验证 R²</w:t>
            </w:r>
          </w:p>
        </w:tc>
        <w:tc>
          <w:tcPr>
            <w:tcW w:w="4320" w:type="dxa"/>
          </w:tcPr>
          <w:p w14:paraId="78DF4E46">
            <w:pPr>
              <w:spacing w:after="0"/>
            </w:pPr>
            <w:r>
              <w:rPr>
                <w:sz w:val="18"/>
              </w:rPr>
              <w:t>-0.069（前 70% 训练 / 后 30% 验证）</w:t>
            </w:r>
          </w:p>
        </w:tc>
      </w:tr>
      <w:tr w14:paraId="1333C2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18E964">
            <w:pPr>
              <w:spacing w:after="0"/>
            </w:pPr>
            <w:r>
              <w:rPr>
                <w:sz w:val="18"/>
              </w:rPr>
              <w:t>验证 MAE</w:t>
            </w:r>
          </w:p>
        </w:tc>
        <w:tc>
          <w:tcPr>
            <w:tcW w:w="4320" w:type="dxa"/>
          </w:tcPr>
          <w:p w14:paraId="79871F9C">
            <w:pPr>
              <w:spacing w:after="0"/>
            </w:pPr>
            <w:r>
              <w:rPr>
                <w:sz w:val="18"/>
              </w:rPr>
              <w:t>10.0 A</w:t>
            </w:r>
          </w:p>
        </w:tc>
      </w:tr>
      <w:tr w14:paraId="5573E8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ADEA26">
            <w:pPr>
              <w:spacing w:after="0"/>
            </w:pPr>
            <w:r>
              <w:rPr>
                <w:sz w:val="18"/>
              </w:rPr>
              <w:t>验证集 y 标准差</w:t>
            </w:r>
          </w:p>
        </w:tc>
        <w:tc>
          <w:tcPr>
            <w:tcW w:w="4320" w:type="dxa"/>
          </w:tcPr>
          <w:p w14:paraId="36EAC51C">
            <w:pPr>
              <w:spacing w:after="0"/>
            </w:pPr>
            <w:r>
              <w:rPr>
                <w:sz w:val="18"/>
              </w:rPr>
              <w:t>12.5 A</w:t>
            </w:r>
          </w:p>
        </w:tc>
      </w:tr>
    </w:tbl>
    <w:p w14:paraId="2B7A97F8">
      <w:pPr>
        <w:jc w:val="center"/>
      </w:pPr>
      <w:r>
        <w:rPr>
          <w:i/>
          <w:sz w:val="18"/>
        </w:rPr>
        <w:t>表7：RF 时间序泛化评估</w:t>
      </w:r>
    </w:p>
    <w:p w14:paraId="64B1E660">
      <w:pPr>
        <w:spacing w:before="120" w:after="120"/>
        <w:jc w:val="center"/>
      </w:pPr>
      <w:r>
        <w:rPr>
          <w:rFonts w:ascii="Consolas" w:hAnsi="Consolas"/>
          <w:i/>
          <w:sz w:val="22"/>
        </w:rPr>
        <w:t>训练 R² = 0.875  ≫  验证 R² = -0.069</w:t>
      </w:r>
    </w:p>
    <w:p w14:paraId="4E96CC5F">
      <w:pPr>
        <w:spacing w:after="120" w:line="324" w:lineRule="auto"/>
      </w:pPr>
      <w:r>
        <w:rPr>
          <w:b w:val="0"/>
          <w:i w:val="0"/>
        </w:rPr>
        <w:t>RF 训练 R² 虚高（0.875）但时间序 holdout 验证 R² 为负（-0.069），验证 MAE（10.0 A）与验证集 y 标准差（12.5 A）相当——模型在训练集记忆了噪声，出域即退化为预测常数，完全过拟合。</w:t>
      </w:r>
    </w:p>
    <w:p w14:paraId="58B8A83A">
      <w:pPr>
        <w:pStyle w:val="4"/>
      </w:pPr>
      <w:r>
        <w:t>恒流控制的证据</w:t>
      </w:r>
    </w:p>
    <w:p w14:paraId="7F67C7A0">
      <w:pPr>
        <w:spacing w:after="120" w:line="324" w:lineRule="auto"/>
      </w:pPr>
      <w:r>
        <w:rPr>
          <w:b w:val="0"/>
          <w:i w:val="0"/>
        </w:rPr>
        <w:t>生产运行域内转载机电机电流被量化到 103 个离散档位（中位 86 A，IQR [79, 94] A）——数字恒流控制将电流维持在设定值附近，下游电流幅度与上游产量幅度无关。</w:t>
      </w:r>
    </w:p>
    <w:p w14:paraId="24FD65A8">
      <w:pPr>
        <w:spacing w:after="120" w:line="324" w:lineRule="auto"/>
      </w:pPr>
      <w:r>
        <w:rPr>
          <w:b/>
          <w:i w:val="0"/>
        </w:rPr>
        <w:t>核心结论：</w:t>
      </w:r>
    </w:p>
    <w:p w14:paraId="10E57E6E">
      <w:pPr>
        <w:spacing w:after="120" w:line="324" w:lineRule="auto"/>
      </w:pPr>
      <w:r>
        <w:rPr>
          <w:b/>
          <w:i w:val="0"/>
        </w:rPr>
        <w:t>生产运行域（正常采煤）内，回归残差异常不可用——不是模型不够好，而是恒流控制抹平了幅度耦合。耦合真身在更低层（二元开关层 + 规则事件层）。据此，主检测器从「物理耦合回归」切换为「联合工况规则事件」。</w:t>
      </w:r>
    </w:p>
    <w:p w14:paraId="20F7F345">
      <w:r>
        <w:br w:type="page"/>
      </w:r>
    </w:p>
    <w:p w14:paraId="084079A4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五、</w:t>
      </w:r>
      <w:r>
        <w:t>联合工况规则事件主检测器</w:t>
      </w:r>
      <w:r>
        <w:rPr>
          <w:rFonts w:hint="eastAsia" w:eastAsia="宋体"/>
          <w:lang w:val="en-US" w:eastAsia="zh-CN"/>
        </w:rPr>
        <w:t>-知识驱动</w:t>
      </w:r>
    </w:p>
    <w:p w14:paraId="1B08E72B">
      <w:pPr>
        <w:pStyle w:val="4"/>
      </w:pPr>
      <w:r>
        <w:t>方法</w:t>
      </w:r>
    </w:p>
    <w:p w14:paraId="240F6F2F">
      <w:pPr>
        <w:spacing w:after="120" w:line="324" w:lineRule="auto"/>
      </w:pPr>
      <w:r>
        <w:rPr>
          <w:b w:val="0"/>
          <w:i w:val="0"/>
        </w:rPr>
        <w:t>回归不可学后，主检测器切换为联合工况规则事件：规则 = 联合工况处于风险状态</w:t>
      </w:r>
    </w:p>
    <w:p w14:paraId="3D86FD1C">
      <w:pPr>
        <w:spacing w:before="120" w:after="120"/>
        <w:jc w:val="center"/>
      </w:pPr>
      <w:r>
        <w:rPr>
          <w:rFonts w:ascii="Consolas" w:hAnsi="Consolas"/>
          <w:i/>
          <w:sz w:val="22"/>
        </w:rPr>
        <w:t>错配 = 割煤中 + 下游未带载（空载/停机）  余流 = 上游停机/待机 + 带载</w:t>
      </w:r>
    </w:p>
    <w:p w14:paraId="213AE387">
      <w:pPr>
        <w:pStyle w:val="4"/>
      </w:pPr>
      <w:r>
        <w:t>事件统计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53881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5AD4288">
            <w:pPr>
              <w:spacing w:after="0"/>
            </w:pPr>
            <w:r>
              <w:rPr>
                <w:b/>
                <w:sz w:val="18"/>
              </w:rPr>
              <w:t>规则类型</w:t>
            </w:r>
          </w:p>
        </w:tc>
        <w:tc>
          <w:tcPr>
            <w:tcW w:w="1728" w:type="dxa"/>
          </w:tcPr>
          <w:p w14:paraId="64072C5A">
            <w:pPr>
              <w:spacing w:after="0"/>
            </w:pPr>
            <w:r>
              <w:rPr>
                <w:b/>
                <w:sz w:val="18"/>
              </w:rPr>
              <w:t>事件段数</w:t>
            </w:r>
          </w:p>
        </w:tc>
        <w:tc>
          <w:tcPr>
            <w:tcW w:w="1728" w:type="dxa"/>
          </w:tcPr>
          <w:p w14:paraId="5350228E">
            <w:pPr>
              <w:spacing w:after="0"/>
            </w:pPr>
            <w:r>
              <w:rPr>
                <w:b/>
                <w:sz w:val="18"/>
              </w:rPr>
              <w:t>覆盖点数</w:t>
            </w:r>
          </w:p>
        </w:tc>
        <w:tc>
          <w:tcPr>
            <w:tcW w:w="1728" w:type="dxa"/>
          </w:tcPr>
          <w:p w14:paraId="629EF202">
            <w:pPr>
              <w:spacing w:after="0"/>
            </w:pPr>
            <w:r>
              <w:rPr>
                <w:b/>
                <w:sz w:val="18"/>
              </w:rPr>
              <w:t>最长时长(min)</w:t>
            </w:r>
          </w:p>
        </w:tc>
        <w:tc>
          <w:tcPr>
            <w:tcW w:w="1728" w:type="dxa"/>
          </w:tcPr>
          <w:p w14:paraId="62CA4701">
            <w:pPr>
              <w:spacing w:after="0"/>
            </w:pPr>
            <w:r>
              <w:rPr>
                <w:b/>
                <w:sz w:val="18"/>
              </w:rPr>
              <w:t>平均时长(min)</w:t>
            </w:r>
          </w:p>
        </w:tc>
      </w:tr>
      <w:tr w14:paraId="3141A4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D814BF0">
            <w:pPr>
              <w:spacing w:after="0"/>
            </w:pPr>
            <w:r>
              <w:rPr>
                <w:sz w:val="18"/>
              </w:rPr>
              <w:t>转载余流</w:t>
            </w:r>
          </w:p>
        </w:tc>
        <w:tc>
          <w:tcPr>
            <w:tcW w:w="1728" w:type="dxa"/>
          </w:tcPr>
          <w:p w14:paraId="05D460DE">
            <w:pPr>
              <w:spacing w:after="0"/>
            </w:pPr>
            <w:r>
              <w:rPr>
                <w:sz w:val="18"/>
              </w:rPr>
              <w:t>1532</w:t>
            </w:r>
          </w:p>
        </w:tc>
        <w:tc>
          <w:tcPr>
            <w:tcW w:w="1728" w:type="dxa"/>
          </w:tcPr>
          <w:p w14:paraId="5100CF5F">
            <w:pPr>
              <w:spacing w:after="0"/>
            </w:pPr>
            <w:r>
              <w:rPr>
                <w:sz w:val="18"/>
              </w:rPr>
              <w:t>6809</w:t>
            </w:r>
          </w:p>
        </w:tc>
        <w:tc>
          <w:tcPr>
            <w:tcW w:w="1728" w:type="dxa"/>
          </w:tcPr>
          <w:p w14:paraId="00179439">
            <w:pPr>
              <w:spacing w:after="0"/>
            </w:pPr>
            <w:r>
              <w:rPr>
                <w:sz w:val="18"/>
              </w:rPr>
              <w:t>248</w:t>
            </w:r>
          </w:p>
        </w:tc>
        <w:tc>
          <w:tcPr>
            <w:tcW w:w="1728" w:type="dxa"/>
          </w:tcPr>
          <w:p w14:paraId="367D3E5B">
            <w:pPr>
              <w:spacing w:after="0"/>
            </w:pPr>
            <w:r>
              <w:rPr>
                <w:sz w:val="18"/>
              </w:rPr>
              <w:t>6.8</w:t>
            </w:r>
          </w:p>
        </w:tc>
      </w:tr>
      <w:tr w14:paraId="10C10F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6920B04">
            <w:pPr>
              <w:spacing w:after="0"/>
            </w:pPr>
            <w:r>
              <w:rPr>
                <w:sz w:val="18"/>
              </w:rPr>
              <w:t>采煤-转载错配</w:t>
            </w:r>
          </w:p>
        </w:tc>
        <w:tc>
          <w:tcPr>
            <w:tcW w:w="1728" w:type="dxa"/>
          </w:tcPr>
          <w:p w14:paraId="09378817">
            <w:pPr>
              <w:spacing w:after="0"/>
            </w:pPr>
            <w:r>
              <w:rPr>
                <w:sz w:val="18"/>
              </w:rPr>
              <w:t>123</w:t>
            </w:r>
          </w:p>
        </w:tc>
        <w:tc>
          <w:tcPr>
            <w:tcW w:w="1728" w:type="dxa"/>
          </w:tcPr>
          <w:p w14:paraId="50F7D762">
            <w:pPr>
              <w:spacing w:after="0"/>
            </w:pPr>
            <w:r>
              <w:rPr>
                <w:sz w:val="18"/>
              </w:rPr>
              <w:t>612</w:t>
            </w:r>
          </w:p>
        </w:tc>
        <w:tc>
          <w:tcPr>
            <w:tcW w:w="1728" w:type="dxa"/>
          </w:tcPr>
          <w:p w14:paraId="6E18A3B4">
            <w:pPr>
              <w:spacing w:after="0"/>
            </w:pPr>
            <w:r>
              <w:rPr>
                <w:sz w:val="18"/>
              </w:rPr>
              <w:t>309</w:t>
            </w:r>
          </w:p>
        </w:tc>
        <w:tc>
          <w:tcPr>
            <w:tcW w:w="1728" w:type="dxa"/>
          </w:tcPr>
          <w:p w14:paraId="4756ECAE">
            <w:pPr>
              <w:spacing w:after="0"/>
            </w:pPr>
            <w:r>
              <w:rPr>
                <w:sz w:val="18"/>
              </w:rPr>
              <w:t>5.3</w:t>
            </w:r>
          </w:p>
        </w:tc>
      </w:tr>
    </w:tbl>
    <w:p w14:paraId="09FE6271">
      <w:pPr>
        <w:jc w:val="center"/>
      </w:pPr>
      <w:r>
        <w:rPr>
          <w:i/>
          <w:sz w:val="18"/>
        </w:rPr>
        <w:t>表8：规则事件统计</w:t>
      </w:r>
    </w:p>
    <w:p w14:paraId="3FB39293">
      <w:pPr>
        <w:spacing w:after="120" w:line="324" w:lineRule="auto"/>
      </w:pPr>
      <w:r>
        <w:rPr>
          <w:b/>
          <w:i w:val="0"/>
        </w:rPr>
        <w:t>典型长时错配案例（2024-04-15）：持续 309 分钟（2024-04-15 09:56:00 ~ 2024-04-15 15:04:00）——采煤机持续割煤但转载机未带载，煤流长期堆积在下游设备的显著风险信号。</w:t>
      </w:r>
    </w:p>
    <w:p w14:paraId="1F198FA1">
      <w:pPr>
        <w:pStyle w:val="4"/>
      </w:pPr>
      <w:r>
        <w:t>解读</w:t>
      </w:r>
    </w:p>
    <w:p w14:paraId="026DA5DC">
      <w:pPr>
        <w:spacing w:after="120" w:line="324" w:lineRule="auto"/>
      </w:pPr>
      <w:r>
        <w:rPr>
          <w:b w:val="0"/>
          <w:i w:val="0"/>
        </w:rPr>
        <w:t>错配（割煤中但下游不接）指向堵煤 / 断链 / 转载未启动风险；余流（上游已停但下游仍在带载）指向残余煤流 / 转载滞后。两者均为可治理的离散风险段，而非系统性失控——事件呈零星块状分布，说明设备协同总体健康，异常集中在少数明确时段。</w:t>
      </w:r>
    </w:p>
    <w:p w14:paraId="65A0BA80">
      <w:r>
        <w:br w:type="page"/>
      </w:r>
    </w:p>
    <w:p w14:paraId="19E7A073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六、</w:t>
      </w:r>
      <w:r>
        <w:t>跨设备 Mahalanobis 关联异常</w:t>
      </w:r>
      <w:r>
        <w:rPr>
          <w:rFonts w:hint="eastAsia" w:eastAsia="宋体"/>
          <w:lang w:val="en-US" w:eastAsia="zh-CN"/>
        </w:rPr>
        <w:t>-数据驱动</w:t>
      </w:r>
    </w:p>
    <w:p w14:paraId="74850969">
      <w:pPr>
        <w:pStyle w:val="4"/>
      </w:pPr>
      <w:r>
        <w:t>原理</w:t>
      </w:r>
    </w:p>
    <w:p w14:paraId="611B32AE">
      <w:pPr>
        <w:spacing w:before="120" w:after="120"/>
        <w:jc w:val="center"/>
      </w:pPr>
      <w:r>
        <w:rPr>
          <w:rFonts w:ascii="Consolas" w:hAnsi="Consolas"/>
          <w:i/>
          <w:sz w:val="22"/>
        </w:rPr>
        <w:t>D_M(x) = sqrt((x - μ)^T · Σ^(-1) · (x - μ)),   特征 = CMJ 产量(5维) + ZZJ 负载(1维)</w:t>
      </w:r>
    </w:p>
    <w:p w14:paraId="312D7914">
      <w:pPr>
        <w:spacing w:after="120" w:line="324" w:lineRule="auto"/>
      </w:pPr>
      <w:r>
        <w:rPr>
          <w:b w:val="0"/>
          <w:i w:val="0"/>
        </w:rPr>
        <w:t>按联合工况分组，MCD 稳健协方差 + χ² 分位数（α=0.001）判异常，取 Top-3 特征贡献做归因。</w:t>
      </w:r>
    </w:p>
    <w:p w14:paraId="209DC6FA">
      <w:pPr>
        <w:pStyle w:val="4"/>
      </w:pPr>
      <w:r>
        <w:t>恒量特征排除（重要修正）</w:t>
      </w:r>
    </w:p>
    <w:p w14:paraId="5D3055A9">
      <w:pPr>
        <w:spacing w:after="120" w:line="324" w:lineRule="auto"/>
      </w:pPr>
      <w:r>
        <w:rPr>
          <w:b w:val="0"/>
          <w:i w:val="0"/>
        </w:rPr>
        <w:t>初版特征含母线电压（开关量双峰）与链条速度（开关式恒量重尾），实测异常率 17% 泛滥——恒量特征使 MCD 挤窄带后尾部全标异常。剔除后异常率降至稳定水平。</w:t>
      </w:r>
    </w:p>
    <w:p w14:paraId="610BD4AE">
      <w:pPr>
        <w:pStyle w:val="4"/>
      </w:pPr>
      <w:r>
        <w:t>结果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0963F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CE859E">
            <w:pPr>
              <w:spacing w:after="0"/>
            </w:pPr>
            <w:r>
              <w:rPr>
                <w:b/>
                <w:sz w:val="18"/>
              </w:rPr>
              <w:t>联合工况</w:t>
            </w:r>
          </w:p>
        </w:tc>
        <w:tc>
          <w:tcPr>
            <w:tcW w:w="2160" w:type="dxa"/>
          </w:tcPr>
          <w:p w14:paraId="2F8FA0CA">
            <w:pPr>
              <w:spacing w:after="0"/>
            </w:pPr>
            <w:r>
              <w:rPr>
                <w:b/>
                <w:sz w:val="18"/>
              </w:rPr>
              <w:t>总样本</w:t>
            </w:r>
          </w:p>
        </w:tc>
        <w:tc>
          <w:tcPr>
            <w:tcW w:w="2160" w:type="dxa"/>
          </w:tcPr>
          <w:p w14:paraId="007C110D">
            <w:pPr>
              <w:spacing w:after="0"/>
            </w:pPr>
            <w:r>
              <w:rPr>
                <w:b/>
                <w:sz w:val="18"/>
              </w:rPr>
              <w:t>异常数</w:t>
            </w:r>
          </w:p>
        </w:tc>
        <w:tc>
          <w:tcPr>
            <w:tcW w:w="2160" w:type="dxa"/>
          </w:tcPr>
          <w:p w14:paraId="7FF59F3D">
            <w:pPr>
              <w:spacing w:after="0"/>
            </w:pPr>
            <w:r>
              <w:rPr>
                <w:b/>
                <w:sz w:val="18"/>
              </w:rPr>
              <w:t>异常率</w:t>
            </w:r>
          </w:p>
        </w:tc>
      </w:tr>
      <w:tr w14:paraId="1A26C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778004">
            <w:pPr>
              <w:spacing w:after="0"/>
            </w:pPr>
            <w:r>
              <w:rPr>
                <w:sz w:val="18"/>
              </w:rPr>
              <w:t>全线停机</w:t>
            </w:r>
          </w:p>
        </w:tc>
        <w:tc>
          <w:tcPr>
            <w:tcW w:w="2160" w:type="dxa"/>
          </w:tcPr>
          <w:p w14:paraId="17D82D77">
            <w:pPr>
              <w:spacing w:after="0"/>
            </w:pPr>
            <w:r>
              <w:rPr>
                <w:sz w:val="18"/>
              </w:rPr>
              <w:t>13532</w:t>
            </w:r>
          </w:p>
        </w:tc>
        <w:tc>
          <w:tcPr>
            <w:tcW w:w="2160" w:type="dxa"/>
          </w:tcPr>
          <w:p w14:paraId="54B86065">
            <w:pPr>
              <w:spacing w:after="0"/>
            </w:pPr>
            <w:r>
              <w:rPr>
                <w:sz w:val="18"/>
              </w:rPr>
              <w:t>33</w:t>
            </w:r>
          </w:p>
        </w:tc>
        <w:tc>
          <w:tcPr>
            <w:tcW w:w="2160" w:type="dxa"/>
          </w:tcPr>
          <w:p w14:paraId="46ABDC45">
            <w:pPr>
              <w:spacing w:after="0"/>
            </w:pPr>
            <w:r>
              <w:rPr>
                <w:sz w:val="18"/>
              </w:rPr>
              <w:t>0.24%</w:t>
            </w:r>
          </w:p>
        </w:tc>
      </w:tr>
      <w:tr w14:paraId="44CBF9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65A426">
            <w:pPr>
              <w:spacing w:after="0"/>
            </w:pPr>
            <w:r>
              <w:rPr>
                <w:sz w:val="18"/>
              </w:rPr>
              <w:t>全线待机</w:t>
            </w:r>
          </w:p>
        </w:tc>
        <w:tc>
          <w:tcPr>
            <w:tcW w:w="2160" w:type="dxa"/>
          </w:tcPr>
          <w:p w14:paraId="7F05503C">
            <w:pPr>
              <w:spacing w:after="0"/>
            </w:pPr>
            <w:r>
              <w:rPr>
                <w:sz w:val="18"/>
              </w:rPr>
              <w:t>410</w:t>
            </w:r>
          </w:p>
        </w:tc>
        <w:tc>
          <w:tcPr>
            <w:tcW w:w="2160" w:type="dxa"/>
          </w:tcPr>
          <w:p w14:paraId="3E5B84DB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2160" w:type="dxa"/>
          </w:tcPr>
          <w:p w14:paraId="2A1F34D8">
            <w:pPr>
              <w:spacing w:after="0"/>
            </w:pPr>
            <w:r>
              <w:rPr>
                <w:sz w:val="18"/>
              </w:rPr>
              <w:t>1.22%</w:t>
            </w:r>
          </w:p>
        </w:tc>
      </w:tr>
      <w:tr w14:paraId="5422CF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2FF0F2">
            <w:pPr>
              <w:spacing w:after="0"/>
            </w:pPr>
            <w:r>
              <w:rPr>
                <w:sz w:val="18"/>
              </w:rPr>
              <w:t>生产运行</w:t>
            </w:r>
          </w:p>
        </w:tc>
        <w:tc>
          <w:tcPr>
            <w:tcW w:w="2160" w:type="dxa"/>
          </w:tcPr>
          <w:p w14:paraId="7280D5DA">
            <w:pPr>
              <w:spacing w:after="0"/>
            </w:pPr>
            <w:r>
              <w:rPr>
                <w:sz w:val="18"/>
              </w:rPr>
              <w:t>17273</w:t>
            </w:r>
          </w:p>
        </w:tc>
        <w:tc>
          <w:tcPr>
            <w:tcW w:w="2160" w:type="dxa"/>
          </w:tcPr>
          <w:p w14:paraId="5EA89161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42E8CB28">
            <w:pPr>
              <w:spacing w:after="0"/>
            </w:pPr>
            <w:r>
              <w:rPr>
                <w:sz w:val="18"/>
              </w:rPr>
              <w:t>0.02%</w:t>
            </w:r>
          </w:p>
        </w:tc>
      </w:tr>
      <w:tr w14:paraId="56272E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71EA63">
            <w:pPr>
              <w:spacing w:after="0"/>
            </w:pPr>
            <w:r>
              <w:rPr>
                <w:sz w:val="18"/>
              </w:rPr>
              <w:t>空载循环</w:t>
            </w:r>
          </w:p>
        </w:tc>
        <w:tc>
          <w:tcPr>
            <w:tcW w:w="2160" w:type="dxa"/>
          </w:tcPr>
          <w:p w14:paraId="1A745A59">
            <w:pPr>
              <w:spacing w:after="0"/>
            </w:pPr>
            <w:r>
              <w:rPr>
                <w:sz w:val="18"/>
              </w:rPr>
              <w:t>510</w:t>
            </w:r>
          </w:p>
        </w:tc>
        <w:tc>
          <w:tcPr>
            <w:tcW w:w="2160" w:type="dxa"/>
          </w:tcPr>
          <w:p w14:paraId="246ED941">
            <w:pPr>
              <w:spacing w:after="0"/>
            </w:pPr>
            <w:r>
              <w:rPr>
                <w:sz w:val="18"/>
              </w:rPr>
              <w:t>160</w:t>
            </w:r>
          </w:p>
        </w:tc>
        <w:tc>
          <w:tcPr>
            <w:tcW w:w="2160" w:type="dxa"/>
          </w:tcPr>
          <w:p w14:paraId="3A191192">
            <w:pPr>
              <w:spacing w:after="0"/>
            </w:pPr>
            <w:r>
              <w:rPr>
                <w:sz w:val="18"/>
              </w:rPr>
              <w:t>31.37%</w:t>
            </w:r>
          </w:p>
        </w:tc>
      </w:tr>
      <w:tr w14:paraId="3A3DC4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CE60A5">
            <w:pPr>
              <w:spacing w:after="0"/>
            </w:pPr>
            <w:r>
              <w:rPr>
                <w:sz w:val="18"/>
              </w:rPr>
              <w:t>转载余流</w:t>
            </w:r>
          </w:p>
        </w:tc>
        <w:tc>
          <w:tcPr>
            <w:tcW w:w="2160" w:type="dxa"/>
          </w:tcPr>
          <w:p w14:paraId="1A3FE038">
            <w:pPr>
              <w:spacing w:after="0"/>
            </w:pPr>
            <w:r>
              <w:rPr>
                <w:sz w:val="18"/>
              </w:rPr>
              <w:t>6794</w:t>
            </w:r>
          </w:p>
        </w:tc>
        <w:tc>
          <w:tcPr>
            <w:tcW w:w="2160" w:type="dxa"/>
          </w:tcPr>
          <w:p w14:paraId="5B00CF9A">
            <w:pPr>
              <w:spacing w:after="0"/>
            </w:pPr>
            <w:r>
              <w:rPr>
                <w:sz w:val="18"/>
              </w:rPr>
              <w:t>1937</w:t>
            </w:r>
          </w:p>
        </w:tc>
        <w:tc>
          <w:tcPr>
            <w:tcW w:w="2160" w:type="dxa"/>
          </w:tcPr>
          <w:p w14:paraId="7E2D0509">
            <w:pPr>
              <w:spacing w:after="0"/>
            </w:pPr>
            <w:r>
              <w:rPr>
                <w:sz w:val="18"/>
              </w:rPr>
              <w:t>28.51%</w:t>
            </w:r>
          </w:p>
        </w:tc>
      </w:tr>
      <w:tr w14:paraId="1A1F05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A62185">
            <w:pPr>
              <w:spacing w:after="0"/>
            </w:pPr>
            <w:r>
              <w:rPr>
                <w:sz w:val="18"/>
              </w:rPr>
              <w:t>采煤-转载错配</w:t>
            </w:r>
          </w:p>
        </w:tc>
        <w:tc>
          <w:tcPr>
            <w:tcW w:w="2160" w:type="dxa"/>
          </w:tcPr>
          <w:p w14:paraId="4BD208C1">
            <w:pPr>
              <w:spacing w:after="0"/>
            </w:pPr>
            <w:r>
              <w:rPr>
                <w:sz w:val="18"/>
              </w:rPr>
              <w:t>612</w:t>
            </w:r>
          </w:p>
        </w:tc>
        <w:tc>
          <w:tcPr>
            <w:tcW w:w="2160" w:type="dxa"/>
          </w:tcPr>
          <w:p w14:paraId="1F5E38E4">
            <w:pPr>
              <w:spacing w:after="0"/>
            </w:pPr>
            <w:r>
              <w:rPr>
                <w:sz w:val="18"/>
              </w:rPr>
              <w:t>315</w:t>
            </w:r>
          </w:p>
        </w:tc>
        <w:tc>
          <w:tcPr>
            <w:tcW w:w="2160" w:type="dxa"/>
          </w:tcPr>
          <w:p w14:paraId="1D6F24B0">
            <w:pPr>
              <w:spacing w:after="0"/>
            </w:pPr>
            <w:r>
              <w:rPr>
                <w:sz w:val="18"/>
              </w:rPr>
              <w:t>51.47%</w:t>
            </w:r>
          </w:p>
        </w:tc>
      </w:tr>
    </w:tbl>
    <w:p w14:paraId="7AD0EC54">
      <w:pPr>
        <w:jc w:val="center"/>
      </w:pPr>
      <w:r>
        <w:rPr>
          <w:i/>
          <w:sz w:val="18"/>
        </w:rPr>
        <w:t>表9：Mahalanobis 按联合工况异常分布</w:t>
      </w:r>
    </w:p>
    <w:p w14:paraId="46FA3C3F">
      <w:pPr>
        <w:spacing w:after="120" w:line="324" w:lineRule="auto"/>
        <w:rPr>
          <w:rFonts w:hint="eastAsia" w:eastAsia="宋体"/>
          <w:lang w:val="en-US" w:eastAsia="zh-CN"/>
        </w:rPr>
      </w:pPr>
      <w:r>
        <w:rPr>
          <w:b w:val="0"/>
          <w:i w:val="0"/>
        </w:rPr>
        <w:t>总异常率 6.27%（2,453/39,131）；生产运行域几乎无异常（&lt;0.1%），异常集中在物理不匹配域（余流 + 错配 占异常总数的绝大部分）——与规则事件主检测器互相印证，Mahalanobis 起佐证作用</w:t>
      </w:r>
      <w:r>
        <w:rPr>
          <w:rFonts w:hint="eastAsia"/>
          <w:b w:val="0"/>
          <w:i w:val="0"/>
          <w:lang w:eastAsia="zh-CN"/>
        </w:rPr>
        <w:t>。</w:t>
      </w:r>
    </w:p>
    <w:p w14:paraId="4503676D">
      <w:pPr>
        <w:pStyle w:val="3"/>
      </w:pPr>
      <w:r>
        <w:rPr>
          <w:rFonts w:hint="eastAsia" w:eastAsia="宋体"/>
          <w:lang w:val="en-US" w:eastAsia="zh-CN"/>
        </w:rPr>
        <w:t>七、</w:t>
      </w:r>
      <w:r>
        <w:t>可视化与典型案例</w:t>
      </w:r>
    </w:p>
    <w:p w14:paraId="46851D37">
      <w:r>
        <w:drawing>
          <wp:inline distT="0" distB="0" distL="114300" distR="114300">
            <wp:extent cx="5760720" cy="1816100"/>
            <wp:effectExtent l="0" t="0" r="1143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1A0E">
      <w:pPr>
        <w:spacing w:before="0"/>
        <w:jc w:val="center"/>
      </w:pPr>
      <w:r>
        <w:rPr>
          <w:i/>
          <w:sz w:val="18"/>
        </w:rPr>
        <w:t>图：联合系统工况堆叠（2024-04-01 ~ 04-07 采样）——错配/余流呈零星块状</w:t>
      </w:r>
    </w:p>
    <w:p w14:paraId="0BC69324">
      <w:r>
        <w:drawing>
          <wp:inline distT="0" distB="0" distL="114300" distR="114300">
            <wp:extent cx="5486400" cy="2214245"/>
            <wp:effectExtent l="0" t="0" r="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B9DC">
      <w:pPr>
        <w:spacing w:before="0"/>
        <w:jc w:val="center"/>
      </w:pPr>
      <w:r>
        <w:rPr>
          <w:i/>
          <w:sz w:val="18"/>
        </w:rPr>
        <w:t>图：04-15 错配案例双设备时间</w:t>
      </w:r>
      <w:bookmarkStart w:id="0" w:name="_GoBack"/>
      <w:bookmarkEnd w:id="0"/>
      <w:r>
        <w:rPr>
          <w:i/>
          <w:sz w:val="18"/>
        </w:rPr>
        <w:t>线——上游在割、下游不接的断流铁证</w:t>
      </w:r>
    </w:p>
    <w:p w14:paraId="4B7CA24D">
      <w:pPr>
        <w:pStyle w:val="3"/>
      </w:pPr>
      <w:r>
        <w:rPr>
          <w:rFonts w:hint="eastAsia" w:eastAsia="宋体"/>
          <w:lang w:val="en-US" w:eastAsia="zh-CN"/>
        </w:rPr>
        <w:t>八、</w:t>
      </w:r>
      <w:r>
        <w:t>结论、局限与下一步</w:t>
      </w:r>
    </w:p>
    <w:p w14:paraId="6C81CC15">
      <w:pPr>
        <w:pStyle w:val="4"/>
      </w:pPr>
      <w:r>
        <w:t>主要结论</w:t>
      </w:r>
    </w:p>
    <w:p w14:paraId="5FA5A0A3">
      <w:pPr>
        <w:pStyle w:val="16"/>
      </w:pPr>
      <w:r>
        <w:t>ZZJ 恒流控制 → 幅度层耦合不可学习：线性 R²≈0.07，RF 时间序验证 R²&lt;0，耦合真身在二元开关层（割煤 ↔ 带载 96.6%）→ 主检测器切换为联合工况规则事件（错配 123 段 / 余流 1532 段）</w:t>
      </w:r>
    </w:p>
    <w:p w14:paraId="68772BB6">
      <w:pPr>
        <w:pStyle w:val="16"/>
      </w:pPr>
      <w:r>
        <w:t>04-15 案例连续 309 分钟错配为显著风险信号，值得人工核查</w:t>
      </w:r>
    </w:p>
    <w:p w14:paraId="7D81AE3E">
      <w:pPr>
        <w:pStyle w:val="16"/>
      </w:pPr>
      <w:r>
        <w:t>跨设备 Mahalanobis 剔除恒量特征后异常率 17%→6.27%，95% 异常落在物理不匹配域，与规则事件互相印证</w:t>
      </w:r>
    </w:p>
    <w:p w14:paraId="2B0AB909">
      <w:pPr>
        <w:pStyle w:val="16"/>
      </w:pPr>
      <w:r>
        <w:t>事件传导方向：</w:t>
      </w:r>
      <w:r>
        <w:rPr>
          <w:rFonts w:hint="eastAsia"/>
          <w:lang w:val="en-US" w:eastAsia="zh-CN"/>
        </w:rPr>
        <w:t>可能</w:t>
      </w:r>
      <w:r>
        <w:t>CMJ 先行 → ZZJ 跟随（22.14% vs 15.45%，中位滞后 4 min）</w:t>
      </w:r>
    </w:p>
    <w:p w14:paraId="3101FDBD">
      <w:pPr>
        <w:pStyle w:val="4"/>
      </w:pPr>
      <w:r>
        <w:t>局限</w:t>
      </w:r>
    </w:p>
    <w:p w14:paraId="7710C250">
      <w:pPr>
        <w:pStyle w:val="16"/>
      </w:pPr>
      <w:r>
        <w:t>恒流控制下的幅度层回归不可学，回归残差异常类方法在本数据上整体不可用</w:t>
      </w:r>
    </w:p>
    <w:p w14:paraId="0023229F">
      <w:pPr>
        <w:pStyle w:val="16"/>
      </w:pPr>
      <w:r>
        <w:t>未接入维修工单 / 故障记录，规则事件与真实故障的对应关系尚未验证</w:t>
      </w:r>
    </w:p>
    <w:p w14:paraId="5BF96A64">
      <w:pPr>
        <w:pStyle w:val="16"/>
      </w:pPr>
      <w:r>
        <w:t>数据仅覆盖 CMJ+ZZJ 两设备，未含皮带机/破碎机等其他运输链节点</w:t>
      </w:r>
    </w:p>
    <w:p w14:paraId="55C81A1C">
      <w:pPr>
        <w:pStyle w:val="16"/>
      </w:pPr>
      <w:r>
        <w:t>事件传导基于阶段二单设备异常事件，传导链的物理真伪需工单佐证</w:t>
      </w:r>
    </w:p>
    <w:p w14:paraId="4A2D6F51">
      <w:pPr>
        <w:pStyle w:val="4"/>
      </w:pPr>
      <w:r>
        <w:t>下一步方向</w:t>
      </w:r>
    </w:p>
    <w:p w14:paraId="1E878281">
      <w:pPr>
        <w:pStyle w:val="16"/>
      </w:pPr>
      <w:r>
        <w:t>对 04-15 长时错配做人工核查（设备故障记录 / 维修工单佐证）</w:t>
      </w:r>
    </w:p>
    <w:p w14:paraId="657B9E57">
      <w:pPr>
        <w:pStyle w:val="16"/>
      </w:pPr>
      <w:r>
        <w:t>错配/余流事件与维修工单时间对齐，验证检测精度</w:t>
      </w:r>
    </w:p>
    <w:p w14:paraId="6B949E14">
      <w:pPr>
        <w:pStyle w:val="16"/>
      </w:pPr>
      <w:r>
        <w:t>若开放其余设备数据，将运输链扩展为多节点传导图</w:t>
      </w:r>
    </w:p>
    <w:p w14:paraId="6BAF3569">
      <w:pPr>
        <w:pStyle w:val="16"/>
      </w:pPr>
      <w:r>
        <w:t>完善周报，合并小组其他成员成果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D239A1"/>
    <w:rsid w:val="09BC6241"/>
    <w:rsid w:val="1B9238FD"/>
    <w:rsid w:val="320F63B0"/>
    <w:rsid w:val="49FF4F29"/>
    <w:rsid w:val="725E2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24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902</Words>
  <Characters>1039</Characters>
  <Lines>0</Lines>
  <Paragraphs>0</Paragraphs>
  <TotalTime>27</TotalTime>
  <ScaleCrop>false</ScaleCrop>
  <LinksUpToDate>false</LinksUpToDate>
  <CharactersWithSpaces>1130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DBAA</cp:lastModifiedBy>
  <dcterms:modified xsi:type="dcterms:W3CDTF">2026-08-18T01:58:08Z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eyJoZGlkIjoiYWQ1MDVjMGM0MTI1NzFiMTc3MjIxOWE3YzE3NTRlOGYiLCJ1c2VySWQiOiIxNDM2Mjc2MzI3In0=</vt:lpwstr>
  </property>
  <property fmtid="{D5CDD505-2E9C-101B-9397-08002B2CF9AE}" pid="3" name="KSOProductBuildVer">
    <vt:lpwstr>2052-12.1.0.28043</vt:lpwstr>
  </property>
  <property fmtid="{D5CDD505-2E9C-101B-9397-08002B2CF9AE}" pid="4" name="ICV">
    <vt:lpwstr>6C05A63B90EA42AC92B44D4C84759706_13</vt:lpwstr>
  </property>
</Properties>
</file>